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15F4" w14:textId="77777777" w:rsidR="00771613" w:rsidRDefault="00000000" w:rsidP="00BA15E7">
      <w:pPr>
        <w:pStyle w:val="Heading1"/>
        <w:rPr>
          <w:rFonts w:asciiTheme="minorHAnsi" w:hAnsiTheme="minorHAnsi" w:cstheme="minorHAnsi"/>
        </w:rPr>
      </w:pPr>
      <w:r w:rsidRPr="004F7F68">
        <w:rPr>
          <w:rFonts w:asciiTheme="minorHAnsi" w:hAnsiTheme="minorHAnsi" w:cstheme="minorHAnsi"/>
        </w:rPr>
        <w:t>Ansökan om stöd</w:t>
      </w:r>
    </w:p>
    <w:p w14:paraId="22464BAC" w14:textId="77777777" w:rsidR="00D5505B" w:rsidRDefault="00D5505B" w:rsidP="00D5505B"/>
    <w:p w14:paraId="50EDA1CB" w14:textId="09010830" w:rsidR="00D5505B" w:rsidRDefault="00D5505B" w:rsidP="00D5505B">
      <w:r>
        <w:rPr>
          <w:b/>
          <w:bCs/>
          <w:sz w:val="52"/>
          <w:szCs w:val="52"/>
        </w:rPr>
        <w:t>ÖVERGRIPANDE</w:t>
      </w:r>
    </w:p>
    <w:p w14:paraId="767CEFD0" w14:textId="77777777" w:rsidR="00D5505B" w:rsidRDefault="00D5505B" w:rsidP="00D5505B"/>
    <w:p w14:paraId="1ED4AEEF" w14:textId="77777777" w:rsidR="00D5505B" w:rsidRDefault="00D5505B" w:rsidP="00D5505B"/>
    <w:p w14:paraId="3DB12BE4" w14:textId="77777777" w:rsidR="00D5505B" w:rsidRPr="00D5505B" w:rsidRDefault="00D5505B" w:rsidP="00D5505B"/>
    <w:p w14:paraId="154F17C5" w14:textId="77777777" w:rsidR="009F7DAC" w:rsidRPr="004F7F68" w:rsidRDefault="00000000" w:rsidP="009F7DAC">
      <w:pPr>
        <w:pStyle w:val="Rubrik2numrerad"/>
        <w:rPr>
          <w:rFonts w:asciiTheme="minorHAnsi" w:hAnsiTheme="minorHAnsi" w:cstheme="minorHAnsi"/>
        </w:rPr>
      </w:pPr>
      <w:r w:rsidRPr="004F7F68">
        <w:rPr>
          <w:rFonts w:asciiTheme="minorHAnsi" w:hAnsiTheme="minorHAnsi" w:cstheme="minorHAnsi"/>
        </w:rPr>
        <w:t>Allmänna uppgifter</w:t>
      </w:r>
    </w:p>
    <w:p w14:paraId="164FAA39" w14:textId="4CA16804" w:rsidR="00C36CCC" w:rsidRDefault="00000000" w:rsidP="009F7DAC">
      <w:pPr>
        <w:rPr>
          <w:rFonts w:asciiTheme="majorHAnsi" w:hAnsiTheme="majorHAnsi" w:cstheme="minorHAnsi"/>
          <w:sz w:val="22"/>
          <w:szCs w:val="22"/>
        </w:rPr>
      </w:pPr>
      <w:r>
        <w:rPr>
          <w:rFonts w:asciiTheme="majorHAnsi" w:hAnsiTheme="majorHAnsi" w:cstheme="minorHAnsi"/>
          <w:sz w:val="22"/>
          <w:szCs w:val="22"/>
        </w:rPr>
        <w:t xml:space="preserve">Projektnamn: </w:t>
      </w:r>
    </w:p>
    <w:p w14:paraId="09421564" w14:textId="016D767E" w:rsidR="009F7DAC" w:rsidRPr="00B027B8" w:rsidRDefault="00000000" w:rsidP="009F7DAC">
      <w:pPr>
        <w:rPr>
          <w:rFonts w:asciiTheme="majorHAnsi" w:hAnsiTheme="majorHAnsi" w:cstheme="minorHAnsi"/>
        </w:rPr>
      </w:pPr>
      <w:r w:rsidRPr="00F11D77">
        <w:rPr>
          <w:rFonts w:asciiTheme="majorHAnsi" w:hAnsiTheme="majorHAnsi" w:cstheme="minorHAnsi"/>
          <w:sz w:val="22"/>
          <w:szCs w:val="22"/>
        </w:rPr>
        <w:t xml:space="preserve">Ansökansid: </w:t>
      </w:r>
      <w:r w:rsidR="00B027B8" w:rsidRPr="00F12F3C">
        <w:rPr>
          <w:rFonts w:asciiTheme="majorHAnsi" w:hAnsiTheme="majorHAnsi" w:cstheme="minorHAnsi"/>
          <w:sz w:val="22"/>
          <w:szCs w:val="22"/>
          <w:highlight w:val="yellow"/>
        </w:rPr>
        <w:t>(</w:t>
      </w:r>
      <w:r w:rsidR="00F12F3C" w:rsidRPr="00F12F3C">
        <w:rPr>
          <w:rFonts w:asciiTheme="majorHAnsi" w:hAnsiTheme="majorHAnsi" w:cstheme="minorHAnsi"/>
          <w:sz w:val="22"/>
          <w:szCs w:val="22"/>
          <w:highlight w:val="yellow"/>
        </w:rPr>
        <w:t>GENERATED BY PORTAL</w:t>
      </w:r>
      <w:r w:rsidR="00B027B8" w:rsidRPr="00F12F3C">
        <w:rPr>
          <w:rFonts w:asciiTheme="majorHAnsi" w:hAnsiTheme="majorHAnsi" w:cstheme="minorHAnsi"/>
          <w:sz w:val="22"/>
          <w:szCs w:val="22"/>
          <w:highlight w:val="yellow"/>
        </w:rPr>
        <w:t>)</w:t>
      </w:r>
    </w:p>
    <w:p w14:paraId="473B5826" w14:textId="7436B70C" w:rsidR="00252784" w:rsidRPr="00F11D77" w:rsidRDefault="00000000" w:rsidP="009F7DAC">
      <w:pPr>
        <w:rPr>
          <w:rFonts w:asciiTheme="majorHAnsi" w:hAnsiTheme="majorHAnsi" w:cstheme="minorHAnsi"/>
          <w:sz w:val="22"/>
          <w:szCs w:val="22"/>
        </w:rPr>
      </w:pPr>
      <w:r>
        <w:rPr>
          <w:rFonts w:asciiTheme="majorHAnsi" w:hAnsiTheme="majorHAnsi" w:cstheme="minorHAnsi"/>
          <w:sz w:val="22"/>
          <w:szCs w:val="22"/>
        </w:rPr>
        <w:t xml:space="preserve">Ärendeid: </w:t>
      </w:r>
      <w:r w:rsidR="00F12F3C" w:rsidRPr="00F12F3C">
        <w:rPr>
          <w:rFonts w:asciiTheme="majorHAnsi" w:hAnsiTheme="majorHAnsi" w:cstheme="minorHAnsi"/>
          <w:sz w:val="22"/>
          <w:szCs w:val="22"/>
          <w:highlight w:val="yellow"/>
        </w:rPr>
        <w:t>(GENERATED BY PORTAL)</w:t>
      </w:r>
    </w:p>
    <w:p w14:paraId="4AB173D5" w14:textId="77777777" w:rsidR="00E85BC0" w:rsidRPr="00F11D77" w:rsidRDefault="00E85BC0" w:rsidP="009F7DAC">
      <w:pPr>
        <w:rPr>
          <w:rFonts w:asciiTheme="majorHAnsi" w:hAnsiTheme="majorHAnsi" w:cstheme="minorHAnsi"/>
          <w:sz w:val="22"/>
          <w:szCs w:val="22"/>
        </w:rPr>
      </w:pPr>
    </w:p>
    <w:p w14:paraId="14B59DE7" w14:textId="38121B26" w:rsidR="00E85BC0" w:rsidRPr="00F11D77" w:rsidRDefault="00000000" w:rsidP="009F7DAC">
      <w:pPr>
        <w:rPr>
          <w:rFonts w:asciiTheme="majorHAnsi" w:hAnsiTheme="majorHAnsi" w:cstheme="minorHAnsi"/>
          <w:sz w:val="22"/>
          <w:szCs w:val="22"/>
        </w:rPr>
      </w:pPr>
      <w:r w:rsidRPr="00F11D77">
        <w:rPr>
          <w:rFonts w:asciiTheme="majorHAnsi" w:hAnsiTheme="majorHAnsi" w:cstheme="minorHAnsi"/>
          <w:sz w:val="22"/>
          <w:szCs w:val="22"/>
        </w:rPr>
        <w:t xml:space="preserve">Typ av finansiering: </w:t>
      </w:r>
    </w:p>
    <w:p w14:paraId="6EB34B83" w14:textId="77777777" w:rsidR="00B027B8" w:rsidRDefault="00B027B8" w:rsidP="009F7DAC">
      <w:pPr>
        <w:rPr>
          <w:rFonts w:asciiTheme="majorHAnsi" w:hAnsiTheme="majorHAnsi" w:cstheme="minorHAnsi"/>
          <w:sz w:val="22"/>
          <w:szCs w:val="22"/>
        </w:rPr>
      </w:pPr>
    </w:p>
    <w:p w14:paraId="1677737F" w14:textId="4CE147D2" w:rsidR="00E85BC0" w:rsidRDefault="00000000" w:rsidP="009F7DAC">
      <w:pPr>
        <w:rPr>
          <w:rFonts w:asciiTheme="majorHAnsi" w:hAnsiTheme="majorHAnsi" w:cstheme="minorHAnsi"/>
          <w:sz w:val="22"/>
          <w:szCs w:val="22"/>
        </w:rPr>
      </w:pPr>
      <w:r w:rsidRPr="00F11D77">
        <w:rPr>
          <w:rFonts w:asciiTheme="majorHAnsi" w:hAnsiTheme="majorHAnsi" w:cstheme="minorHAnsi"/>
          <w:sz w:val="22"/>
          <w:szCs w:val="22"/>
        </w:rPr>
        <w:t xml:space="preserve">Sista ansökningsdag: </w:t>
      </w:r>
      <w:r w:rsidR="00F12F3C" w:rsidRPr="00F12F3C">
        <w:rPr>
          <w:rFonts w:asciiTheme="majorHAnsi" w:hAnsiTheme="majorHAnsi" w:cstheme="minorHAnsi"/>
          <w:sz w:val="22"/>
          <w:szCs w:val="22"/>
          <w:highlight w:val="yellow"/>
        </w:rPr>
        <w:t>(GENERATED BY PORTAL)</w:t>
      </w:r>
    </w:p>
    <w:p w14:paraId="073115A0" w14:textId="77777777" w:rsidR="00B027B8" w:rsidRPr="00F11D77" w:rsidRDefault="00B027B8" w:rsidP="009F7DAC">
      <w:pPr>
        <w:rPr>
          <w:rFonts w:asciiTheme="majorHAnsi" w:hAnsiTheme="majorHAnsi" w:cstheme="minorHAnsi"/>
          <w:sz w:val="22"/>
          <w:szCs w:val="22"/>
        </w:rPr>
      </w:pPr>
    </w:p>
    <w:p w14:paraId="7F969B09" w14:textId="77777777" w:rsidR="00E85BC0" w:rsidRDefault="00000000" w:rsidP="009F7DAC">
      <w:pPr>
        <w:rPr>
          <w:rFonts w:asciiTheme="majorHAnsi" w:hAnsiTheme="majorHAnsi" w:cstheme="minorHAnsi"/>
          <w:sz w:val="22"/>
          <w:szCs w:val="22"/>
        </w:rPr>
      </w:pPr>
      <w:r w:rsidRPr="00F11D77">
        <w:rPr>
          <w:rFonts w:asciiTheme="majorHAnsi" w:hAnsiTheme="majorHAnsi" w:cstheme="minorHAnsi"/>
          <w:sz w:val="22"/>
          <w:szCs w:val="22"/>
        </w:rPr>
        <w:t xml:space="preserve">Ansvarig organisation: </w:t>
      </w:r>
      <w:r>
        <w:rPr>
          <w:rFonts w:asciiTheme="majorHAnsi" w:hAnsiTheme="majorHAnsi" w:cstheme="minorHAnsi"/>
          <w:sz w:val="22"/>
          <w:szCs w:val="22"/>
        </w:rPr>
        <w:t>Tillväxtverket</w:t>
      </w:r>
    </w:p>
    <w:p w14:paraId="00F3F5E0" w14:textId="77777777" w:rsidR="00D5505B" w:rsidRDefault="00D5505B" w:rsidP="009F7DAC">
      <w:pPr>
        <w:rPr>
          <w:rFonts w:asciiTheme="majorHAnsi" w:hAnsiTheme="majorHAnsi" w:cstheme="minorHAnsi"/>
          <w:sz w:val="22"/>
          <w:szCs w:val="22"/>
        </w:rPr>
      </w:pPr>
    </w:p>
    <w:p w14:paraId="64CB9127" w14:textId="5A9E70D2" w:rsidR="00D5505B" w:rsidRDefault="00D5505B" w:rsidP="00D5505B">
      <w:r>
        <w:rPr>
          <w:b/>
          <w:bCs/>
          <w:sz w:val="52"/>
          <w:szCs w:val="52"/>
        </w:rPr>
        <w:t>PROJEKTÄGARE</w:t>
      </w:r>
    </w:p>
    <w:p w14:paraId="7C5BB214" w14:textId="77777777" w:rsidR="00D5505B" w:rsidRPr="00F11D77" w:rsidRDefault="00D5505B" w:rsidP="009F7DAC">
      <w:pPr>
        <w:rPr>
          <w:rFonts w:asciiTheme="majorHAnsi" w:hAnsiTheme="majorHAnsi" w:cstheme="minorHAnsi"/>
          <w:sz w:val="22"/>
          <w:szCs w:val="22"/>
        </w:rPr>
      </w:pPr>
    </w:p>
    <w:p w14:paraId="4FC6A88C" w14:textId="77777777" w:rsidR="00E67104" w:rsidRPr="004F7F68" w:rsidRDefault="00E67104">
      <w:pPr>
        <w:rPr>
          <w:rFonts w:asciiTheme="minorHAnsi" w:hAnsiTheme="minorHAnsi" w:cstheme="minorHAnsi"/>
        </w:rPr>
      </w:pPr>
    </w:p>
    <w:p w14:paraId="133CDB81" w14:textId="77777777" w:rsidR="0089203C" w:rsidRPr="004F7F68" w:rsidRDefault="00000000" w:rsidP="00FB79E2">
      <w:pPr>
        <w:pStyle w:val="Rubrik2numrerad"/>
        <w:rPr>
          <w:rFonts w:asciiTheme="minorHAnsi" w:hAnsiTheme="minorHAnsi" w:cstheme="minorHAnsi"/>
        </w:rPr>
      </w:pPr>
      <w:r w:rsidRPr="004F7F68">
        <w:rPr>
          <w:rFonts w:asciiTheme="minorHAnsi" w:hAnsiTheme="minorHAnsi" w:cstheme="minorHAnsi"/>
        </w:rPr>
        <w:t>S</w:t>
      </w:r>
      <w:r w:rsidR="00A11251" w:rsidRPr="004F7F68">
        <w:rPr>
          <w:rFonts w:asciiTheme="minorHAnsi" w:hAnsiTheme="minorHAnsi" w:cstheme="minorHAnsi"/>
        </w:rPr>
        <w:t>töds</w:t>
      </w:r>
      <w:r w:rsidRPr="004F7F68">
        <w:rPr>
          <w:rFonts w:asciiTheme="minorHAnsi" w:hAnsiTheme="minorHAnsi" w:cstheme="minorHAnsi"/>
        </w:rPr>
        <w:t>ökande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3739"/>
      </w:tblGrid>
      <w:tr w:rsidR="006E5B98" w14:paraId="598D5FDA" w14:textId="77777777" w:rsidTr="002271B4">
        <w:tc>
          <w:tcPr>
            <w:tcW w:w="4896" w:type="dxa"/>
            <w:hideMark/>
          </w:tcPr>
          <w:p w14:paraId="20BD92C5" w14:textId="29A847FD" w:rsidR="00BE2B11" w:rsidRPr="008B2A78" w:rsidRDefault="00000000" w:rsidP="00BE2B11">
            <w:pPr>
              <w:jc w:val="left"/>
              <w:rPr>
                <w:rFonts w:ascii="Cambria" w:hAnsi="Cambria"/>
                <w:sz w:val="22"/>
                <w:szCs w:val="22"/>
              </w:rPr>
            </w:pPr>
            <w:r>
              <w:rPr>
                <w:rFonts w:ascii="Cambria" w:hAnsi="Cambria"/>
                <w:sz w:val="22"/>
                <w:szCs w:val="22"/>
              </w:rPr>
              <w:t>Nam</w:t>
            </w:r>
            <w:r w:rsidR="00621FB6">
              <w:rPr>
                <w:rFonts w:ascii="Cambria" w:hAnsi="Cambria"/>
                <w:sz w:val="22"/>
                <w:szCs w:val="22"/>
              </w:rPr>
              <w:t>n</w:t>
            </w:r>
            <w:r>
              <w:rPr>
                <w:rFonts w:ascii="Cambria" w:hAnsi="Cambria"/>
                <w:sz w:val="22"/>
                <w:szCs w:val="22"/>
              </w:rPr>
              <w:t xml:space="preserve">: </w:t>
            </w:r>
          </w:p>
        </w:tc>
        <w:tc>
          <w:tcPr>
            <w:tcW w:w="3825" w:type="dxa"/>
            <w:hideMark/>
          </w:tcPr>
          <w:p w14:paraId="23B45E2B" w14:textId="37DE7DD1" w:rsidR="00BE2B11" w:rsidRPr="008B2A78" w:rsidRDefault="00000000" w:rsidP="00BE2B11">
            <w:pPr>
              <w:jc w:val="left"/>
              <w:rPr>
                <w:rFonts w:ascii="Cambria" w:hAnsi="Cambria"/>
                <w:sz w:val="22"/>
                <w:szCs w:val="22"/>
              </w:rPr>
            </w:pPr>
            <w:r>
              <w:rPr>
                <w:rFonts w:ascii="Cambria" w:hAnsi="Cambria"/>
                <w:sz w:val="22"/>
                <w:szCs w:val="22"/>
              </w:rPr>
              <w:t xml:space="preserve">Org.Nr: </w:t>
            </w:r>
          </w:p>
        </w:tc>
      </w:tr>
      <w:tr w:rsidR="006E5B98" w14:paraId="1BC90342" w14:textId="77777777" w:rsidTr="002271B4">
        <w:tc>
          <w:tcPr>
            <w:tcW w:w="4896" w:type="dxa"/>
          </w:tcPr>
          <w:p w14:paraId="1FA30BEF" w14:textId="10AAFE4C" w:rsidR="00A85022" w:rsidRDefault="00EE2E2D" w:rsidP="003A2CB8">
            <w:pPr>
              <w:jc w:val="left"/>
              <w:rPr>
                <w:rFonts w:ascii="Cambria" w:hAnsi="Cambria"/>
                <w:sz w:val="22"/>
                <w:szCs w:val="22"/>
              </w:rPr>
            </w:pPr>
            <w:r>
              <w:rPr>
                <w:rFonts w:ascii="Cambria" w:hAnsi="Cambria"/>
                <w:sz w:val="22"/>
                <w:szCs w:val="22"/>
              </w:rPr>
              <w:br/>
            </w:r>
            <w:r w:rsidR="00B027B8">
              <w:rPr>
                <w:rFonts w:ascii="Cambria" w:hAnsi="Cambria"/>
                <w:sz w:val="22"/>
                <w:szCs w:val="22"/>
              </w:rPr>
              <w:t>(POSTAL CODE, TOWN)</w:t>
            </w:r>
            <w:r>
              <w:rPr>
                <w:rFonts w:ascii="Cambria" w:hAnsi="Cambria"/>
                <w:sz w:val="22"/>
                <w:szCs w:val="22"/>
              </w:rPr>
              <w:t xml:space="preserve"> </w:t>
            </w:r>
            <w:r>
              <w:rPr>
                <w:rFonts w:ascii="Cambria" w:hAnsi="Cambria"/>
                <w:sz w:val="22"/>
                <w:szCs w:val="22"/>
              </w:rPr>
              <w:br/>
              <w:t>Sverige</w:t>
            </w:r>
          </w:p>
        </w:tc>
        <w:tc>
          <w:tcPr>
            <w:tcW w:w="3825" w:type="dxa"/>
          </w:tcPr>
          <w:p w14:paraId="4D0D8C37" w14:textId="267AD7ED" w:rsidR="00A85022" w:rsidRDefault="00000000" w:rsidP="003A2CB8">
            <w:pPr>
              <w:jc w:val="left"/>
              <w:rPr>
                <w:rFonts w:ascii="Cambria" w:hAnsi="Cambria"/>
                <w:sz w:val="22"/>
                <w:szCs w:val="22"/>
              </w:rPr>
            </w:pPr>
            <w:r>
              <w:rPr>
                <w:rFonts w:ascii="Cambria" w:hAnsi="Cambria"/>
                <w:sz w:val="22"/>
                <w:szCs w:val="22"/>
              </w:rPr>
              <w:t xml:space="preserve">Antal anställda: </w:t>
            </w:r>
          </w:p>
        </w:tc>
      </w:tr>
      <w:tr w:rsidR="006E5B98" w14:paraId="55149878" w14:textId="77777777" w:rsidTr="002271B4">
        <w:tc>
          <w:tcPr>
            <w:tcW w:w="4896" w:type="dxa"/>
          </w:tcPr>
          <w:p w14:paraId="098EB653" w14:textId="77777777" w:rsidR="003A2CB8" w:rsidRDefault="003A2CB8" w:rsidP="003A2CB8">
            <w:pPr>
              <w:rPr>
                <w:rFonts w:ascii="Cambria" w:hAnsi="Cambria"/>
                <w:sz w:val="22"/>
                <w:szCs w:val="22"/>
              </w:rPr>
            </w:pPr>
          </w:p>
        </w:tc>
        <w:tc>
          <w:tcPr>
            <w:tcW w:w="3825" w:type="dxa"/>
          </w:tcPr>
          <w:p w14:paraId="42F53C3C" w14:textId="77777777" w:rsidR="003A2CB8" w:rsidRDefault="003A2CB8" w:rsidP="00BE2B11">
            <w:pPr>
              <w:rPr>
                <w:rFonts w:ascii="Cambria" w:hAnsi="Cambria"/>
                <w:sz w:val="22"/>
                <w:szCs w:val="22"/>
              </w:rPr>
            </w:pPr>
          </w:p>
        </w:tc>
      </w:tr>
      <w:tr w:rsidR="006E5B98" w14:paraId="375A1793" w14:textId="77777777" w:rsidTr="002271B4">
        <w:tc>
          <w:tcPr>
            <w:tcW w:w="4896" w:type="dxa"/>
          </w:tcPr>
          <w:p w14:paraId="122A2929" w14:textId="77777777" w:rsidR="00621FB6" w:rsidRPr="002271B4" w:rsidRDefault="00000000" w:rsidP="003A2CB8">
            <w:pPr>
              <w:rPr>
                <w:rFonts w:ascii="Cambria" w:hAnsi="Cambria"/>
                <w:b/>
                <w:sz w:val="22"/>
                <w:szCs w:val="22"/>
              </w:rPr>
            </w:pPr>
            <w:r w:rsidRPr="002271B4">
              <w:rPr>
                <w:rFonts w:ascii="Cambria" w:hAnsi="Cambria"/>
                <w:b/>
                <w:sz w:val="22"/>
                <w:szCs w:val="22"/>
              </w:rPr>
              <w:t>Arbetsställe</w:t>
            </w:r>
          </w:p>
        </w:tc>
        <w:tc>
          <w:tcPr>
            <w:tcW w:w="3825" w:type="dxa"/>
          </w:tcPr>
          <w:p w14:paraId="7679BD24" w14:textId="77777777" w:rsidR="00621FB6" w:rsidRDefault="00621FB6" w:rsidP="00BE2B11">
            <w:pPr>
              <w:rPr>
                <w:rFonts w:ascii="Cambria" w:hAnsi="Cambria"/>
                <w:sz w:val="22"/>
                <w:szCs w:val="22"/>
              </w:rPr>
            </w:pPr>
          </w:p>
        </w:tc>
      </w:tr>
      <w:tr w:rsidR="006E5B98" w14:paraId="72AD060A" w14:textId="77777777" w:rsidTr="002271B4">
        <w:tc>
          <w:tcPr>
            <w:tcW w:w="4896" w:type="dxa"/>
          </w:tcPr>
          <w:p w14:paraId="164721DF" w14:textId="6950CBB9" w:rsidR="00621FB6" w:rsidRDefault="00000000" w:rsidP="003A2CB8">
            <w:pPr>
              <w:rPr>
                <w:rFonts w:ascii="Cambria" w:hAnsi="Cambria"/>
                <w:sz w:val="22"/>
                <w:szCs w:val="22"/>
              </w:rPr>
            </w:pPr>
            <w:r>
              <w:rPr>
                <w:rFonts w:ascii="Cambria" w:hAnsi="Cambria"/>
                <w:sz w:val="22"/>
                <w:szCs w:val="22"/>
              </w:rPr>
              <w:t xml:space="preserve">Namn: </w:t>
            </w:r>
          </w:p>
        </w:tc>
        <w:tc>
          <w:tcPr>
            <w:tcW w:w="3825" w:type="dxa"/>
          </w:tcPr>
          <w:p w14:paraId="41EB15B8" w14:textId="5BA45F88" w:rsidR="00621FB6" w:rsidRDefault="00000000" w:rsidP="00BE2B11">
            <w:pPr>
              <w:rPr>
                <w:rFonts w:ascii="Cambria" w:hAnsi="Cambria"/>
                <w:sz w:val="22"/>
                <w:szCs w:val="22"/>
              </w:rPr>
            </w:pPr>
            <w:r>
              <w:rPr>
                <w:rFonts w:ascii="Cambria" w:hAnsi="Cambria"/>
                <w:sz w:val="22"/>
                <w:szCs w:val="22"/>
              </w:rPr>
              <w:t xml:space="preserve">Arb.ställenr.: </w:t>
            </w:r>
          </w:p>
        </w:tc>
      </w:tr>
      <w:tr w:rsidR="006E5B98" w14:paraId="02D00E87" w14:textId="77777777" w:rsidTr="002271B4">
        <w:tc>
          <w:tcPr>
            <w:tcW w:w="4896" w:type="dxa"/>
          </w:tcPr>
          <w:p w14:paraId="5B2A505D" w14:textId="77777777" w:rsidR="00B027B8" w:rsidRDefault="00B027B8" w:rsidP="003A2CB8">
            <w:pPr>
              <w:rPr>
                <w:rFonts w:ascii="Cambria" w:hAnsi="Cambria"/>
                <w:sz w:val="22"/>
                <w:szCs w:val="22"/>
              </w:rPr>
            </w:pPr>
          </w:p>
          <w:p w14:paraId="72CD916F" w14:textId="0AEA5778" w:rsidR="002271B4" w:rsidRDefault="00000000" w:rsidP="003A2CB8">
            <w:pPr>
              <w:rPr>
                <w:rFonts w:ascii="Cambria" w:hAnsi="Cambria"/>
                <w:sz w:val="22"/>
                <w:szCs w:val="22"/>
              </w:rPr>
            </w:pPr>
            <w:r>
              <w:rPr>
                <w:rFonts w:ascii="Cambria" w:hAnsi="Cambria"/>
                <w:sz w:val="22"/>
                <w:szCs w:val="22"/>
              </w:rPr>
              <w:t>Postadress:</w:t>
            </w:r>
          </w:p>
          <w:p w14:paraId="53514D6D" w14:textId="77777777" w:rsidR="002271B4" w:rsidRDefault="002271B4" w:rsidP="003A2CB8">
            <w:pPr>
              <w:rPr>
                <w:rFonts w:ascii="Cambria" w:hAnsi="Cambria"/>
                <w:sz w:val="22"/>
                <w:szCs w:val="22"/>
              </w:rPr>
            </w:pPr>
          </w:p>
          <w:p w14:paraId="71144368" w14:textId="0159DB5A" w:rsidR="002271B4" w:rsidRDefault="002271B4" w:rsidP="003A2CB8">
            <w:pPr>
              <w:rPr>
                <w:rFonts w:ascii="Cambria" w:hAnsi="Cambria"/>
                <w:sz w:val="22"/>
                <w:szCs w:val="22"/>
              </w:rPr>
            </w:pPr>
          </w:p>
        </w:tc>
        <w:tc>
          <w:tcPr>
            <w:tcW w:w="3825" w:type="dxa"/>
          </w:tcPr>
          <w:p w14:paraId="316AF3CE" w14:textId="77777777" w:rsidR="002271B4" w:rsidRDefault="00000000" w:rsidP="00BE2B11">
            <w:pPr>
              <w:rPr>
                <w:rFonts w:ascii="Cambria" w:hAnsi="Cambria"/>
                <w:sz w:val="22"/>
                <w:szCs w:val="22"/>
              </w:rPr>
            </w:pPr>
            <w:r>
              <w:rPr>
                <w:rFonts w:ascii="Cambria" w:hAnsi="Cambria"/>
                <w:sz w:val="22"/>
                <w:szCs w:val="22"/>
              </w:rPr>
              <w:t>Besöksadress:</w:t>
            </w:r>
          </w:p>
          <w:p w14:paraId="6F17E599" w14:textId="4BF1D0C1" w:rsidR="002271B4" w:rsidRDefault="002271B4" w:rsidP="00596D3D">
            <w:pPr>
              <w:jc w:val="left"/>
              <w:rPr>
                <w:rFonts w:ascii="Cambria" w:hAnsi="Cambria"/>
                <w:sz w:val="22"/>
                <w:szCs w:val="22"/>
              </w:rPr>
            </w:pPr>
          </w:p>
        </w:tc>
      </w:tr>
      <w:tr w:rsidR="006E5B98" w14:paraId="58D2CC4E" w14:textId="77777777" w:rsidTr="002271B4">
        <w:tc>
          <w:tcPr>
            <w:tcW w:w="4896" w:type="dxa"/>
          </w:tcPr>
          <w:p w14:paraId="02CA12E9" w14:textId="77777777" w:rsidR="002271B4" w:rsidRDefault="002271B4" w:rsidP="003A2CB8">
            <w:pPr>
              <w:rPr>
                <w:rFonts w:ascii="Cambria" w:hAnsi="Cambria"/>
                <w:sz w:val="22"/>
                <w:szCs w:val="22"/>
              </w:rPr>
            </w:pPr>
          </w:p>
        </w:tc>
        <w:tc>
          <w:tcPr>
            <w:tcW w:w="3825" w:type="dxa"/>
          </w:tcPr>
          <w:p w14:paraId="1D441B2A" w14:textId="7BA7A423" w:rsidR="002271B4" w:rsidRDefault="00000000" w:rsidP="00BE2B11">
            <w:pPr>
              <w:rPr>
                <w:rFonts w:ascii="Cambria" w:hAnsi="Cambria"/>
                <w:sz w:val="22"/>
                <w:szCs w:val="22"/>
              </w:rPr>
            </w:pPr>
            <w:r>
              <w:rPr>
                <w:rFonts w:ascii="Cambria" w:hAnsi="Cambria"/>
                <w:sz w:val="22"/>
                <w:szCs w:val="22"/>
              </w:rPr>
              <w:t xml:space="preserve">Region: </w:t>
            </w:r>
          </w:p>
        </w:tc>
      </w:tr>
    </w:tbl>
    <w:p w14:paraId="29F4AB6C" w14:textId="77777777" w:rsidR="00217A25" w:rsidRDefault="00217A25">
      <w:pPr>
        <w:rPr>
          <w:rFonts w:ascii="Cambria" w:hAnsi="Cambria"/>
          <w:sz w:val="22"/>
          <w:szCs w:val="22"/>
        </w:rPr>
      </w:pPr>
    </w:p>
    <w:p w14:paraId="2A6114F8" w14:textId="77777777" w:rsidR="007331CF" w:rsidRPr="008B2A78" w:rsidRDefault="00000000">
      <w:pPr>
        <w:rPr>
          <w:rFonts w:asciiTheme="majorHAnsi" w:hAnsiTheme="majorHAnsi"/>
          <w:b/>
          <w:bCs/>
          <w:sz w:val="22"/>
          <w:szCs w:val="22"/>
        </w:rPr>
      </w:pPr>
      <w:r>
        <w:rPr>
          <w:rFonts w:asciiTheme="majorHAnsi" w:hAnsiTheme="majorHAnsi"/>
          <w:b/>
          <w:bCs/>
          <w:sz w:val="22"/>
          <w:szCs w:val="22"/>
        </w:rPr>
        <w:t>Omfattas organisationen av Lagen om offentlig upphandling eller annan upphandlingslagstiftning?</w:t>
      </w:r>
      <w:r w:rsidRPr="003144B6">
        <w:rPr>
          <w:rFonts w:asciiTheme="majorHAnsi" w:hAnsiTheme="majorHAnsi"/>
          <w:b/>
          <w:bCs/>
          <w:sz w:val="22"/>
          <w:szCs w:val="22"/>
        </w:rPr>
        <w:t xml:space="preserve"> </w:t>
      </w:r>
    </w:p>
    <w:p w14:paraId="43BC90AC" w14:textId="77777777" w:rsidR="00E7549D" w:rsidRDefault="00E7549D">
      <w:pPr>
        <w:rPr>
          <w:rFonts w:asciiTheme="majorHAnsi" w:hAnsiTheme="majorHAnsi"/>
          <w:sz w:val="22"/>
          <w:szCs w:val="22"/>
        </w:rPr>
      </w:pPr>
    </w:p>
    <w:p w14:paraId="681C3266" w14:textId="77777777" w:rsidR="00D5505B" w:rsidRPr="007B2A50" w:rsidRDefault="00D5505B">
      <w:pPr>
        <w:rPr>
          <w:rFonts w:asciiTheme="majorHAnsi" w:hAnsiTheme="majorHAnsi"/>
          <w:sz w:val="22"/>
          <w:szCs w:val="22"/>
        </w:rPr>
      </w:pPr>
    </w:p>
    <w:p w14:paraId="3406F844" w14:textId="798D201F" w:rsidR="006E5B98" w:rsidRDefault="00000000">
      <w:pPr>
        <w:rPr>
          <w:rFonts w:asciiTheme="majorHAnsi" w:hAnsiTheme="majorHAnsi"/>
          <w:b/>
          <w:bCs/>
          <w:sz w:val="22"/>
          <w:szCs w:val="22"/>
        </w:rPr>
      </w:pPr>
      <w:r>
        <w:rPr>
          <w:rFonts w:asciiTheme="majorHAnsi" w:hAnsiTheme="majorHAnsi"/>
          <w:b/>
          <w:bCs/>
          <w:sz w:val="22"/>
          <w:szCs w:val="22"/>
        </w:rPr>
        <w:t>Organisationens hemsida</w:t>
      </w:r>
      <w:r w:rsidR="00F12F3C">
        <w:rPr>
          <w:rFonts w:asciiTheme="majorHAnsi" w:hAnsiTheme="majorHAnsi"/>
          <w:b/>
          <w:bCs/>
          <w:sz w:val="22"/>
          <w:szCs w:val="22"/>
        </w:rPr>
        <w:t>:</w:t>
      </w:r>
      <w:r w:rsidRPr="003144B6">
        <w:rPr>
          <w:rFonts w:asciiTheme="majorHAnsi" w:hAnsiTheme="majorHAnsi"/>
          <w:b/>
          <w:bCs/>
          <w:sz w:val="22"/>
          <w:szCs w:val="22"/>
        </w:rPr>
        <w:t xml:space="preserve"> </w:t>
      </w:r>
    </w:p>
    <w:p w14:paraId="7F38B695" w14:textId="77777777" w:rsidR="00D5505B" w:rsidRDefault="00D5505B">
      <w:pPr>
        <w:rPr>
          <w:rFonts w:asciiTheme="majorHAnsi" w:hAnsiTheme="majorHAnsi"/>
          <w:b/>
          <w:bCs/>
          <w:sz w:val="22"/>
          <w:szCs w:val="22"/>
        </w:rPr>
      </w:pPr>
    </w:p>
    <w:p w14:paraId="64C95D73" w14:textId="77777777" w:rsidR="00E7549D" w:rsidRPr="007B2A50" w:rsidRDefault="00E7549D">
      <w:pPr>
        <w:rPr>
          <w:rFonts w:asciiTheme="majorHAnsi" w:hAnsiTheme="majorHAnsi"/>
          <w:sz w:val="22"/>
          <w:szCs w:val="22"/>
        </w:rPr>
      </w:pPr>
    </w:p>
    <w:p w14:paraId="1C12FAB8" w14:textId="77777777" w:rsidR="006E5B98" w:rsidRDefault="00000000">
      <w:pPr>
        <w:rPr>
          <w:rFonts w:asciiTheme="majorHAnsi" w:hAnsiTheme="majorHAnsi"/>
          <w:b/>
          <w:bCs/>
          <w:sz w:val="22"/>
          <w:szCs w:val="22"/>
        </w:rPr>
      </w:pPr>
      <w:r>
        <w:rPr>
          <w:rFonts w:asciiTheme="majorHAnsi" w:hAnsiTheme="majorHAnsi"/>
          <w:b/>
          <w:bCs/>
          <w:sz w:val="22"/>
          <w:szCs w:val="22"/>
        </w:rPr>
        <w:t>Har ni tagit upp moms som en kostnad när ni beräknat er budget?</w:t>
      </w:r>
      <w:r w:rsidRPr="003144B6">
        <w:rPr>
          <w:rFonts w:asciiTheme="majorHAnsi" w:hAnsiTheme="majorHAnsi"/>
          <w:b/>
          <w:bCs/>
          <w:sz w:val="22"/>
          <w:szCs w:val="22"/>
        </w:rPr>
        <w:t xml:space="preserve"> </w:t>
      </w:r>
    </w:p>
    <w:p w14:paraId="060719EE" w14:textId="77777777" w:rsidR="00E7549D" w:rsidRDefault="00E7549D">
      <w:pPr>
        <w:rPr>
          <w:rFonts w:asciiTheme="majorHAnsi" w:hAnsiTheme="majorHAnsi"/>
          <w:sz w:val="22"/>
          <w:szCs w:val="22"/>
        </w:rPr>
      </w:pPr>
    </w:p>
    <w:p w14:paraId="4FFDA99E" w14:textId="77777777" w:rsidR="00D5505B" w:rsidRDefault="00D5505B" w:rsidP="00D5505B">
      <w:pPr>
        <w:rPr>
          <w:b/>
          <w:bCs/>
          <w:sz w:val="52"/>
          <w:szCs w:val="52"/>
        </w:rPr>
      </w:pPr>
    </w:p>
    <w:p w14:paraId="18004FDE" w14:textId="75636BB3" w:rsidR="00D5505B" w:rsidRDefault="00D5505B" w:rsidP="00D5505B">
      <w:r>
        <w:rPr>
          <w:b/>
          <w:bCs/>
          <w:sz w:val="52"/>
          <w:szCs w:val="52"/>
        </w:rPr>
        <w:t>PROJEKTPARTNER</w:t>
      </w:r>
    </w:p>
    <w:p w14:paraId="4224C758" w14:textId="77777777" w:rsidR="00D5505B" w:rsidRPr="007B2A50" w:rsidRDefault="00D5505B">
      <w:pPr>
        <w:rPr>
          <w:rFonts w:asciiTheme="majorHAnsi" w:hAnsiTheme="majorHAnsi"/>
          <w:sz w:val="22"/>
          <w:szCs w:val="22"/>
        </w:rPr>
      </w:pPr>
    </w:p>
    <w:p w14:paraId="597A80B9" w14:textId="77777777" w:rsidR="00FB79E2" w:rsidRPr="004F7F68" w:rsidRDefault="00FB79E2">
      <w:pPr>
        <w:rPr>
          <w:rFonts w:asciiTheme="minorHAnsi" w:hAnsiTheme="minorHAnsi" w:cstheme="minorHAnsi"/>
        </w:rPr>
      </w:pPr>
    </w:p>
    <w:p w14:paraId="4BA91B10" w14:textId="77777777" w:rsidR="0089203C" w:rsidRPr="004F7F68" w:rsidRDefault="00000000" w:rsidP="0089203C">
      <w:pPr>
        <w:pStyle w:val="Rubrik2numrerad"/>
        <w:rPr>
          <w:rFonts w:asciiTheme="minorHAnsi" w:hAnsiTheme="minorHAnsi" w:cstheme="minorHAnsi"/>
        </w:rPr>
      </w:pPr>
      <w:r w:rsidRPr="004F7F68">
        <w:rPr>
          <w:rFonts w:asciiTheme="minorHAnsi" w:hAnsiTheme="minorHAnsi" w:cstheme="minorHAnsi"/>
        </w:rPr>
        <w:t>Samverkanspart</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827"/>
      </w:tblGrid>
      <w:tr w:rsidR="006E5B98" w14:paraId="0B258089" w14:textId="77777777" w:rsidTr="001154F4">
        <w:tc>
          <w:tcPr>
            <w:tcW w:w="5353" w:type="dxa"/>
          </w:tcPr>
          <w:p w14:paraId="31801732" w14:textId="02089A56" w:rsidR="00DB080E" w:rsidRDefault="00000000" w:rsidP="00DB080E">
            <w:pPr>
              <w:jc w:val="left"/>
            </w:pPr>
            <w:r>
              <w:t xml:space="preserve">Namn: </w:t>
            </w:r>
          </w:p>
        </w:tc>
        <w:tc>
          <w:tcPr>
            <w:tcW w:w="3827" w:type="dxa"/>
          </w:tcPr>
          <w:p w14:paraId="1A069F99" w14:textId="1F158CEB" w:rsidR="00DB080E" w:rsidRDefault="00000000" w:rsidP="00DB080E">
            <w:pPr>
              <w:jc w:val="left"/>
            </w:pPr>
            <w:r>
              <w:t xml:space="preserve">Org.Nr: </w:t>
            </w:r>
          </w:p>
        </w:tc>
      </w:tr>
      <w:tr w:rsidR="006E5B98" w14:paraId="55B7F4F1" w14:textId="77777777" w:rsidTr="001154F4">
        <w:tc>
          <w:tcPr>
            <w:tcW w:w="5353" w:type="dxa"/>
          </w:tcPr>
          <w:p w14:paraId="38C0B3FA" w14:textId="77777777" w:rsidR="00DB080E" w:rsidRDefault="00DB080E" w:rsidP="00DB080E">
            <w:pPr>
              <w:jc w:val="left"/>
            </w:pPr>
          </w:p>
        </w:tc>
        <w:tc>
          <w:tcPr>
            <w:tcW w:w="3827" w:type="dxa"/>
          </w:tcPr>
          <w:p w14:paraId="53C55E1A" w14:textId="5C5BFE39" w:rsidR="00DB080E" w:rsidRDefault="00000000" w:rsidP="00DB080E">
            <w:pPr>
              <w:jc w:val="left"/>
            </w:pPr>
            <w:r>
              <w:t xml:space="preserve">Antal anställda: </w:t>
            </w:r>
          </w:p>
        </w:tc>
      </w:tr>
      <w:tr w:rsidR="006E5B98" w14:paraId="465E3867" w14:textId="77777777" w:rsidTr="001154F4">
        <w:tc>
          <w:tcPr>
            <w:tcW w:w="5353" w:type="dxa"/>
          </w:tcPr>
          <w:p w14:paraId="0D3CB82A" w14:textId="77777777" w:rsidR="00DB080E" w:rsidRDefault="00000000" w:rsidP="00DB080E">
            <w:pPr>
              <w:jc w:val="left"/>
            </w:pPr>
            <w:r>
              <w:t>Postadress:</w:t>
            </w:r>
          </w:p>
        </w:tc>
        <w:tc>
          <w:tcPr>
            <w:tcW w:w="3827" w:type="dxa"/>
          </w:tcPr>
          <w:p w14:paraId="6D71EB56" w14:textId="77777777" w:rsidR="00DB080E" w:rsidRDefault="00DB080E" w:rsidP="00DB080E">
            <w:pPr>
              <w:jc w:val="left"/>
            </w:pPr>
          </w:p>
        </w:tc>
      </w:tr>
      <w:tr w:rsidR="006E5B98" w14:paraId="2A38068C" w14:textId="77777777" w:rsidTr="001154F4">
        <w:tc>
          <w:tcPr>
            <w:tcW w:w="5353" w:type="dxa"/>
          </w:tcPr>
          <w:p w14:paraId="27A6B27E" w14:textId="77777777" w:rsidR="00DB080E" w:rsidRDefault="00DB080E" w:rsidP="00DB080E">
            <w:pPr>
              <w:jc w:val="left"/>
            </w:pPr>
          </w:p>
        </w:tc>
        <w:tc>
          <w:tcPr>
            <w:tcW w:w="3827" w:type="dxa"/>
          </w:tcPr>
          <w:p w14:paraId="411A54E7" w14:textId="77777777" w:rsidR="00DB080E" w:rsidRDefault="00DB080E" w:rsidP="00DB080E">
            <w:pPr>
              <w:jc w:val="left"/>
            </w:pPr>
          </w:p>
        </w:tc>
      </w:tr>
      <w:tr w:rsidR="006E5B98" w14:paraId="59C7D396" w14:textId="77777777" w:rsidTr="001154F4">
        <w:tc>
          <w:tcPr>
            <w:tcW w:w="5353" w:type="dxa"/>
          </w:tcPr>
          <w:p w14:paraId="42600087" w14:textId="16E2489E" w:rsidR="00DB080E" w:rsidRDefault="00DB080E" w:rsidP="00DB080E">
            <w:pPr>
              <w:jc w:val="left"/>
            </w:pPr>
          </w:p>
        </w:tc>
        <w:tc>
          <w:tcPr>
            <w:tcW w:w="3827" w:type="dxa"/>
          </w:tcPr>
          <w:p w14:paraId="78010272" w14:textId="77777777" w:rsidR="00DB080E" w:rsidRDefault="00DB080E" w:rsidP="00DB080E">
            <w:pPr>
              <w:jc w:val="left"/>
            </w:pPr>
          </w:p>
        </w:tc>
      </w:tr>
      <w:tr w:rsidR="006E5B98" w14:paraId="674E546E" w14:textId="77777777" w:rsidTr="001154F4">
        <w:tc>
          <w:tcPr>
            <w:tcW w:w="5353" w:type="dxa"/>
          </w:tcPr>
          <w:p w14:paraId="620D0B37" w14:textId="77777777" w:rsidR="00DB080E" w:rsidRDefault="00000000" w:rsidP="00DB080E">
            <w:pPr>
              <w:jc w:val="left"/>
            </w:pPr>
            <w:r>
              <w:t>Sverige</w:t>
            </w:r>
          </w:p>
        </w:tc>
        <w:tc>
          <w:tcPr>
            <w:tcW w:w="3827" w:type="dxa"/>
          </w:tcPr>
          <w:p w14:paraId="29742223" w14:textId="77777777" w:rsidR="00DB080E" w:rsidRDefault="00DB080E" w:rsidP="00DB080E">
            <w:pPr>
              <w:jc w:val="left"/>
            </w:pPr>
          </w:p>
        </w:tc>
      </w:tr>
      <w:tr w:rsidR="006E5B98" w14:paraId="096876DD" w14:textId="77777777" w:rsidTr="001154F4">
        <w:tc>
          <w:tcPr>
            <w:tcW w:w="5353" w:type="dxa"/>
          </w:tcPr>
          <w:p w14:paraId="4309F73F" w14:textId="77777777" w:rsidR="00DB080E" w:rsidRDefault="00DB080E" w:rsidP="00DB080E">
            <w:pPr>
              <w:jc w:val="left"/>
            </w:pPr>
          </w:p>
        </w:tc>
        <w:tc>
          <w:tcPr>
            <w:tcW w:w="3827" w:type="dxa"/>
          </w:tcPr>
          <w:p w14:paraId="705F0C51" w14:textId="77777777" w:rsidR="00DB080E" w:rsidRDefault="00DB080E" w:rsidP="00DB080E">
            <w:pPr>
              <w:jc w:val="left"/>
            </w:pPr>
          </w:p>
        </w:tc>
      </w:tr>
    </w:tbl>
    <w:p w14:paraId="07A4C472" w14:textId="77777777" w:rsidR="00980F90" w:rsidRDefault="00980F90"/>
    <w:p w14:paraId="5710F9D1" w14:textId="77777777" w:rsidR="001154F4" w:rsidRDefault="00000000">
      <w:pPr>
        <w:rPr>
          <w:b/>
        </w:rPr>
      </w:pPr>
      <w:r w:rsidRPr="001154F4">
        <w:rPr>
          <w:b/>
        </w:rPr>
        <w:t>Arbetsställe</w:t>
      </w:r>
    </w:p>
    <w:p w14:paraId="414CADCD" w14:textId="77777777" w:rsidR="0014402C" w:rsidRDefault="0014402C"/>
    <w:p w14:paraId="35B47A60" w14:textId="77777777" w:rsidR="0014402C" w:rsidRDefault="0014402C"/>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685"/>
      </w:tblGrid>
      <w:tr w:rsidR="006E5B98" w14:paraId="2064CCEC" w14:textId="77777777" w:rsidTr="00B9618D">
        <w:tc>
          <w:tcPr>
            <w:tcW w:w="5495" w:type="dxa"/>
          </w:tcPr>
          <w:p w14:paraId="67C773BD" w14:textId="5034AAD8" w:rsidR="00F0111C" w:rsidRDefault="00000000" w:rsidP="00B9618D">
            <w:pPr>
              <w:jc w:val="left"/>
            </w:pPr>
            <w:r>
              <w:t xml:space="preserve">Namn: </w:t>
            </w:r>
          </w:p>
        </w:tc>
        <w:tc>
          <w:tcPr>
            <w:tcW w:w="3685" w:type="dxa"/>
          </w:tcPr>
          <w:p w14:paraId="69B002B5" w14:textId="0F8B0E04" w:rsidR="00F0111C" w:rsidRDefault="00000000" w:rsidP="00B9618D">
            <w:pPr>
              <w:jc w:val="left"/>
            </w:pPr>
            <w:r>
              <w:t xml:space="preserve">Arbetsställenr: </w:t>
            </w:r>
          </w:p>
        </w:tc>
      </w:tr>
      <w:tr w:rsidR="006E5B98" w14:paraId="257D621B" w14:textId="77777777" w:rsidTr="00B9618D">
        <w:tc>
          <w:tcPr>
            <w:tcW w:w="5495" w:type="dxa"/>
          </w:tcPr>
          <w:p w14:paraId="5616342D" w14:textId="77777777" w:rsidR="00F0111C" w:rsidRDefault="00F0111C" w:rsidP="00B9618D">
            <w:pPr>
              <w:jc w:val="left"/>
            </w:pPr>
          </w:p>
        </w:tc>
        <w:tc>
          <w:tcPr>
            <w:tcW w:w="3685" w:type="dxa"/>
          </w:tcPr>
          <w:p w14:paraId="2CDC9643" w14:textId="77777777" w:rsidR="00F0111C" w:rsidRDefault="00F0111C" w:rsidP="00B9618D">
            <w:pPr>
              <w:jc w:val="left"/>
            </w:pPr>
          </w:p>
        </w:tc>
      </w:tr>
      <w:tr w:rsidR="006E5B98" w14:paraId="16F1C64C" w14:textId="77777777" w:rsidTr="00B9618D">
        <w:tc>
          <w:tcPr>
            <w:tcW w:w="5495" w:type="dxa"/>
          </w:tcPr>
          <w:p w14:paraId="56297083" w14:textId="77777777" w:rsidR="00F0111C" w:rsidRDefault="00000000" w:rsidP="00B9618D">
            <w:pPr>
              <w:jc w:val="left"/>
            </w:pPr>
            <w:r>
              <w:t>Postadress:</w:t>
            </w:r>
          </w:p>
        </w:tc>
        <w:tc>
          <w:tcPr>
            <w:tcW w:w="3685" w:type="dxa"/>
          </w:tcPr>
          <w:p w14:paraId="0ECE2F1B" w14:textId="77777777" w:rsidR="00F0111C" w:rsidRDefault="00000000" w:rsidP="00B9618D">
            <w:pPr>
              <w:jc w:val="left"/>
            </w:pPr>
            <w:r>
              <w:t>Besöksadress:</w:t>
            </w:r>
          </w:p>
        </w:tc>
      </w:tr>
      <w:tr w:rsidR="006E5B98" w14:paraId="63A83E95" w14:textId="77777777" w:rsidTr="00B9618D">
        <w:tc>
          <w:tcPr>
            <w:tcW w:w="5495" w:type="dxa"/>
          </w:tcPr>
          <w:p w14:paraId="545120E2" w14:textId="62987089" w:rsidR="00F0111C" w:rsidRDefault="00F0111C" w:rsidP="00B9618D">
            <w:pPr>
              <w:jc w:val="left"/>
            </w:pPr>
          </w:p>
        </w:tc>
        <w:tc>
          <w:tcPr>
            <w:tcW w:w="3685" w:type="dxa"/>
          </w:tcPr>
          <w:p w14:paraId="47675EAF" w14:textId="64A5785B" w:rsidR="00F0111C" w:rsidRDefault="00F0111C" w:rsidP="00B9618D">
            <w:pPr>
              <w:jc w:val="left"/>
            </w:pPr>
          </w:p>
        </w:tc>
      </w:tr>
      <w:tr w:rsidR="006E5B98" w14:paraId="6340C8A9" w14:textId="77777777" w:rsidTr="00B9618D">
        <w:tc>
          <w:tcPr>
            <w:tcW w:w="5495" w:type="dxa"/>
          </w:tcPr>
          <w:p w14:paraId="4875C042" w14:textId="0D221296" w:rsidR="00F0111C" w:rsidRDefault="00F0111C" w:rsidP="00B9618D">
            <w:pPr>
              <w:jc w:val="left"/>
            </w:pPr>
          </w:p>
        </w:tc>
        <w:tc>
          <w:tcPr>
            <w:tcW w:w="3685" w:type="dxa"/>
          </w:tcPr>
          <w:p w14:paraId="685D6D8E" w14:textId="3B073125" w:rsidR="00F0111C" w:rsidRDefault="00F0111C" w:rsidP="00B9618D">
            <w:pPr>
              <w:jc w:val="left"/>
            </w:pPr>
          </w:p>
        </w:tc>
      </w:tr>
      <w:tr w:rsidR="006E5B98" w14:paraId="0E908E42" w14:textId="77777777" w:rsidTr="00B9618D">
        <w:tc>
          <w:tcPr>
            <w:tcW w:w="5495" w:type="dxa"/>
          </w:tcPr>
          <w:p w14:paraId="475EE0B3" w14:textId="77777777" w:rsidR="006C535F" w:rsidRDefault="006C535F" w:rsidP="00B9618D"/>
        </w:tc>
        <w:tc>
          <w:tcPr>
            <w:tcW w:w="3685" w:type="dxa"/>
          </w:tcPr>
          <w:p w14:paraId="1DDEFCAF" w14:textId="641DB43D" w:rsidR="006C535F" w:rsidRDefault="00000000" w:rsidP="00B9618D">
            <w:r>
              <w:t xml:space="preserve">Region: </w:t>
            </w:r>
          </w:p>
        </w:tc>
      </w:tr>
    </w:tbl>
    <w:p w14:paraId="5AAE34CB" w14:textId="77777777" w:rsidR="00F0111C" w:rsidRDefault="00F0111C" w:rsidP="00F0111C"/>
    <w:p w14:paraId="682C4023" w14:textId="77777777" w:rsidR="00D36D86" w:rsidRDefault="00D36D86"/>
    <w:p w14:paraId="04A56A3E" w14:textId="77777777" w:rsidR="00041402" w:rsidRDefault="00041402"/>
    <w:p w14:paraId="58E972BC" w14:textId="77777777" w:rsidR="00041402" w:rsidRDefault="00041402"/>
    <w:p w14:paraId="0EE38891" w14:textId="77777777" w:rsidR="00041402" w:rsidRPr="0014402C" w:rsidRDefault="00000000">
      <w:pPr>
        <w:rPr>
          <w:rFonts w:asciiTheme="majorHAnsi" w:hAnsiTheme="majorHAnsi"/>
          <w:b/>
          <w:bCs/>
          <w:sz w:val="22"/>
          <w:szCs w:val="22"/>
        </w:rPr>
      </w:pPr>
      <w:r>
        <w:rPr>
          <w:rFonts w:asciiTheme="majorHAnsi" w:hAnsiTheme="majorHAnsi"/>
          <w:b/>
          <w:bCs/>
          <w:sz w:val="22"/>
          <w:szCs w:val="22"/>
        </w:rPr>
        <w:t>Omfattas organisationen av Lagen om offentlig upphandling eller annan upphandlingslagstiftning?</w:t>
      </w:r>
    </w:p>
    <w:p w14:paraId="36F947B6" w14:textId="77777777" w:rsidR="00D04032" w:rsidRDefault="00D04032"/>
    <w:p w14:paraId="1440E663" w14:textId="77777777" w:rsidR="006E5B98" w:rsidRDefault="00000000">
      <w:pPr>
        <w:rPr>
          <w:rFonts w:asciiTheme="majorHAnsi" w:hAnsiTheme="majorHAnsi"/>
          <w:b/>
          <w:bCs/>
          <w:sz w:val="22"/>
          <w:szCs w:val="22"/>
        </w:rPr>
      </w:pPr>
      <w:r>
        <w:rPr>
          <w:rFonts w:asciiTheme="majorHAnsi" w:hAnsiTheme="majorHAnsi"/>
          <w:b/>
          <w:bCs/>
          <w:sz w:val="22"/>
          <w:szCs w:val="22"/>
        </w:rPr>
        <w:t>Ange vem som är organisationens firmatecknare</w:t>
      </w:r>
    </w:p>
    <w:p w14:paraId="7947ACE7" w14:textId="77777777" w:rsidR="00D04032" w:rsidRDefault="00D04032"/>
    <w:p w14:paraId="4DC11E04" w14:textId="77777777" w:rsidR="006E5B98" w:rsidRDefault="00000000">
      <w:pPr>
        <w:rPr>
          <w:rFonts w:asciiTheme="majorHAnsi" w:hAnsiTheme="majorHAnsi"/>
          <w:b/>
          <w:bCs/>
          <w:sz w:val="22"/>
          <w:szCs w:val="22"/>
        </w:rPr>
      </w:pPr>
      <w:r>
        <w:rPr>
          <w:rFonts w:asciiTheme="majorHAnsi" w:hAnsiTheme="majorHAnsi"/>
          <w:b/>
          <w:bCs/>
          <w:sz w:val="22"/>
          <w:szCs w:val="22"/>
        </w:rPr>
        <w:t>Har ni tagit upp moms som en kostnad när ni beräknat er budget?</w:t>
      </w:r>
    </w:p>
    <w:p w14:paraId="712C5465" w14:textId="77777777" w:rsidR="00D04032" w:rsidRDefault="00D04032"/>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1526"/>
        <w:gridCol w:w="3827"/>
      </w:tblGrid>
      <w:tr w:rsidR="006E5B98" w14:paraId="03CB3615" w14:textId="77777777" w:rsidTr="001154F4">
        <w:tc>
          <w:tcPr>
            <w:tcW w:w="5353" w:type="dxa"/>
            <w:gridSpan w:val="2"/>
          </w:tcPr>
          <w:p w14:paraId="4CAEAAA4" w14:textId="6F2FBDA9" w:rsidR="00DB080E" w:rsidRDefault="00000000" w:rsidP="00DB080E">
            <w:pPr>
              <w:jc w:val="left"/>
            </w:pPr>
            <w:r>
              <w:t xml:space="preserve">Namn: </w:t>
            </w:r>
          </w:p>
        </w:tc>
        <w:tc>
          <w:tcPr>
            <w:tcW w:w="3827" w:type="dxa"/>
          </w:tcPr>
          <w:p w14:paraId="63D52A78" w14:textId="22AE76C0" w:rsidR="00DB080E" w:rsidRDefault="00000000" w:rsidP="00DB080E">
            <w:pPr>
              <w:jc w:val="left"/>
            </w:pPr>
            <w:r>
              <w:t xml:space="preserve">Org.Nr: </w:t>
            </w:r>
          </w:p>
        </w:tc>
      </w:tr>
      <w:tr w:rsidR="006E5B98" w14:paraId="5CDC8BB3" w14:textId="77777777" w:rsidTr="001154F4">
        <w:tc>
          <w:tcPr>
            <w:tcW w:w="5353" w:type="dxa"/>
            <w:gridSpan w:val="2"/>
          </w:tcPr>
          <w:p w14:paraId="25E67A1B" w14:textId="77777777" w:rsidR="00DB080E" w:rsidRDefault="00DB080E" w:rsidP="00DB080E">
            <w:pPr>
              <w:jc w:val="left"/>
            </w:pPr>
          </w:p>
        </w:tc>
        <w:tc>
          <w:tcPr>
            <w:tcW w:w="3827" w:type="dxa"/>
          </w:tcPr>
          <w:p w14:paraId="15E7134F" w14:textId="1A0E5F9F" w:rsidR="00DB080E" w:rsidRDefault="00000000" w:rsidP="00DB080E">
            <w:pPr>
              <w:jc w:val="left"/>
            </w:pPr>
            <w:r>
              <w:t xml:space="preserve">Antal anställda: </w:t>
            </w:r>
          </w:p>
        </w:tc>
      </w:tr>
      <w:tr w:rsidR="006E5B98" w14:paraId="52848142" w14:textId="77777777" w:rsidTr="001154F4">
        <w:tc>
          <w:tcPr>
            <w:tcW w:w="5353" w:type="dxa"/>
            <w:gridSpan w:val="2"/>
          </w:tcPr>
          <w:p w14:paraId="13E82F3E" w14:textId="77777777" w:rsidR="00DB080E" w:rsidRDefault="00000000" w:rsidP="00DB080E">
            <w:pPr>
              <w:jc w:val="left"/>
            </w:pPr>
            <w:r>
              <w:t>Postadress:</w:t>
            </w:r>
          </w:p>
        </w:tc>
        <w:tc>
          <w:tcPr>
            <w:tcW w:w="3827" w:type="dxa"/>
          </w:tcPr>
          <w:p w14:paraId="4D690F80" w14:textId="77777777" w:rsidR="00DB080E" w:rsidRDefault="00DB080E" w:rsidP="00DB080E">
            <w:pPr>
              <w:jc w:val="left"/>
            </w:pPr>
          </w:p>
        </w:tc>
      </w:tr>
      <w:tr w:rsidR="00B027B8" w14:paraId="34615C52" w14:textId="77777777" w:rsidTr="001154F4">
        <w:trPr>
          <w:gridAfter w:val="2"/>
          <w:wAfter w:w="5353" w:type="dxa"/>
        </w:trPr>
        <w:tc>
          <w:tcPr>
            <w:tcW w:w="3827" w:type="dxa"/>
          </w:tcPr>
          <w:p w14:paraId="2F8C4C8C" w14:textId="77777777" w:rsidR="00B027B8" w:rsidRDefault="00B027B8" w:rsidP="00DB080E">
            <w:pPr>
              <w:jc w:val="left"/>
            </w:pPr>
          </w:p>
        </w:tc>
      </w:tr>
      <w:tr w:rsidR="00B027B8" w14:paraId="42940FF2" w14:textId="77777777" w:rsidTr="001154F4">
        <w:trPr>
          <w:gridAfter w:val="2"/>
          <w:wAfter w:w="5353" w:type="dxa"/>
        </w:trPr>
        <w:tc>
          <w:tcPr>
            <w:tcW w:w="3827" w:type="dxa"/>
          </w:tcPr>
          <w:p w14:paraId="5046AE28" w14:textId="77777777" w:rsidR="00B027B8" w:rsidRDefault="00B027B8" w:rsidP="00DB080E">
            <w:pPr>
              <w:jc w:val="left"/>
            </w:pPr>
          </w:p>
        </w:tc>
      </w:tr>
      <w:tr w:rsidR="006E5B98" w14:paraId="5FDB4FB6" w14:textId="77777777" w:rsidTr="001154F4">
        <w:tc>
          <w:tcPr>
            <w:tcW w:w="5353" w:type="dxa"/>
            <w:gridSpan w:val="2"/>
          </w:tcPr>
          <w:p w14:paraId="45348178" w14:textId="77777777" w:rsidR="00DB080E" w:rsidRDefault="00000000" w:rsidP="00DB080E">
            <w:pPr>
              <w:jc w:val="left"/>
            </w:pPr>
            <w:r>
              <w:t>Sverige</w:t>
            </w:r>
          </w:p>
        </w:tc>
        <w:tc>
          <w:tcPr>
            <w:tcW w:w="3827" w:type="dxa"/>
          </w:tcPr>
          <w:p w14:paraId="0A57A82C" w14:textId="77777777" w:rsidR="00DB080E" w:rsidRDefault="00DB080E" w:rsidP="00DB080E">
            <w:pPr>
              <w:jc w:val="left"/>
            </w:pPr>
          </w:p>
        </w:tc>
      </w:tr>
      <w:tr w:rsidR="006E5B98" w14:paraId="3C0462D8" w14:textId="77777777" w:rsidTr="001154F4">
        <w:tc>
          <w:tcPr>
            <w:tcW w:w="5353" w:type="dxa"/>
            <w:gridSpan w:val="2"/>
          </w:tcPr>
          <w:p w14:paraId="7B8DEE01" w14:textId="77777777" w:rsidR="00DB080E" w:rsidRDefault="00DB080E" w:rsidP="00DB080E">
            <w:pPr>
              <w:jc w:val="left"/>
            </w:pPr>
          </w:p>
        </w:tc>
        <w:tc>
          <w:tcPr>
            <w:tcW w:w="3827" w:type="dxa"/>
          </w:tcPr>
          <w:p w14:paraId="0EF083FE" w14:textId="77777777" w:rsidR="00DB080E" w:rsidRDefault="00DB080E" w:rsidP="00DB080E">
            <w:pPr>
              <w:jc w:val="left"/>
            </w:pPr>
          </w:p>
        </w:tc>
      </w:tr>
    </w:tbl>
    <w:p w14:paraId="0F50BB75" w14:textId="77777777" w:rsidR="00980F90" w:rsidRDefault="00980F90"/>
    <w:p w14:paraId="273439D1" w14:textId="77777777" w:rsidR="001154F4" w:rsidRDefault="00000000">
      <w:pPr>
        <w:rPr>
          <w:b/>
        </w:rPr>
      </w:pPr>
      <w:r w:rsidRPr="001154F4">
        <w:rPr>
          <w:b/>
        </w:rPr>
        <w:t>Arbetsställe</w:t>
      </w:r>
    </w:p>
    <w:p w14:paraId="199AD740" w14:textId="77777777" w:rsidR="0014402C" w:rsidRDefault="0014402C"/>
    <w:p w14:paraId="6440814C" w14:textId="77777777" w:rsidR="0014402C" w:rsidRDefault="0014402C"/>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685"/>
      </w:tblGrid>
      <w:tr w:rsidR="006E5B98" w14:paraId="68E9D2D9" w14:textId="77777777" w:rsidTr="00B9618D">
        <w:tc>
          <w:tcPr>
            <w:tcW w:w="5495" w:type="dxa"/>
          </w:tcPr>
          <w:p w14:paraId="19AD32A7" w14:textId="34770F42" w:rsidR="00F0111C" w:rsidRDefault="00000000" w:rsidP="00B9618D">
            <w:pPr>
              <w:jc w:val="left"/>
            </w:pPr>
            <w:r>
              <w:t xml:space="preserve">Namn: </w:t>
            </w:r>
          </w:p>
        </w:tc>
        <w:tc>
          <w:tcPr>
            <w:tcW w:w="3685" w:type="dxa"/>
          </w:tcPr>
          <w:p w14:paraId="247CF5AE" w14:textId="56912F2B" w:rsidR="00F0111C" w:rsidRDefault="00000000" w:rsidP="00B9618D">
            <w:pPr>
              <w:jc w:val="left"/>
            </w:pPr>
            <w:r>
              <w:t xml:space="preserve">Arbetsställenr: </w:t>
            </w:r>
          </w:p>
        </w:tc>
      </w:tr>
      <w:tr w:rsidR="006E5B98" w14:paraId="483A5066" w14:textId="77777777" w:rsidTr="00B9618D">
        <w:tc>
          <w:tcPr>
            <w:tcW w:w="5495" w:type="dxa"/>
          </w:tcPr>
          <w:p w14:paraId="6D4AC956" w14:textId="77777777" w:rsidR="00F0111C" w:rsidRDefault="00F0111C" w:rsidP="00B9618D">
            <w:pPr>
              <w:jc w:val="left"/>
            </w:pPr>
          </w:p>
        </w:tc>
        <w:tc>
          <w:tcPr>
            <w:tcW w:w="3685" w:type="dxa"/>
          </w:tcPr>
          <w:p w14:paraId="691AE7C5" w14:textId="77777777" w:rsidR="00F0111C" w:rsidRDefault="00F0111C" w:rsidP="00B9618D">
            <w:pPr>
              <w:jc w:val="left"/>
            </w:pPr>
          </w:p>
        </w:tc>
      </w:tr>
      <w:tr w:rsidR="006E5B98" w14:paraId="0502FFDC" w14:textId="77777777" w:rsidTr="00B9618D">
        <w:tc>
          <w:tcPr>
            <w:tcW w:w="5495" w:type="dxa"/>
          </w:tcPr>
          <w:p w14:paraId="002B3F1C" w14:textId="77777777" w:rsidR="00F0111C" w:rsidRDefault="00000000" w:rsidP="00B9618D">
            <w:pPr>
              <w:jc w:val="left"/>
            </w:pPr>
            <w:r>
              <w:t>Postadress:</w:t>
            </w:r>
          </w:p>
        </w:tc>
        <w:tc>
          <w:tcPr>
            <w:tcW w:w="3685" w:type="dxa"/>
          </w:tcPr>
          <w:p w14:paraId="1620D7C9" w14:textId="77777777" w:rsidR="00F0111C" w:rsidRDefault="00000000" w:rsidP="00B9618D">
            <w:pPr>
              <w:jc w:val="left"/>
            </w:pPr>
            <w:r>
              <w:t>Besöksadress:</w:t>
            </w:r>
          </w:p>
        </w:tc>
      </w:tr>
      <w:tr w:rsidR="006E5B98" w14:paraId="2DBAA950" w14:textId="77777777" w:rsidTr="00B9618D">
        <w:tc>
          <w:tcPr>
            <w:tcW w:w="5495" w:type="dxa"/>
          </w:tcPr>
          <w:p w14:paraId="5F1E417D" w14:textId="404EBE36" w:rsidR="00F0111C" w:rsidRDefault="00F0111C" w:rsidP="00B9618D">
            <w:pPr>
              <w:jc w:val="left"/>
            </w:pPr>
          </w:p>
        </w:tc>
        <w:tc>
          <w:tcPr>
            <w:tcW w:w="3685" w:type="dxa"/>
          </w:tcPr>
          <w:p w14:paraId="26C34F01" w14:textId="1ACB5672" w:rsidR="00F0111C" w:rsidRDefault="00F0111C" w:rsidP="00B9618D">
            <w:pPr>
              <w:jc w:val="left"/>
            </w:pPr>
          </w:p>
        </w:tc>
      </w:tr>
      <w:tr w:rsidR="006E5B98" w14:paraId="075600EE" w14:textId="77777777" w:rsidTr="00B9618D">
        <w:tc>
          <w:tcPr>
            <w:tcW w:w="5495" w:type="dxa"/>
          </w:tcPr>
          <w:p w14:paraId="6CFE34A2" w14:textId="27E3E28E" w:rsidR="00F0111C" w:rsidRDefault="00F0111C" w:rsidP="00B9618D">
            <w:pPr>
              <w:jc w:val="left"/>
            </w:pPr>
          </w:p>
        </w:tc>
        <w:tc>
          <w:tcPr>
            <w:tcW w:w="3685" w:type="dxa"/>
          </w:tcPr>
          <w:p w14:paraId="6F360B22" w14:textId="05C01461" w:rsidR="00F0111C" w:rsidRDefault="00F0111C" w:rsidP="00B9618D">
            <w:pPr>
              <w:jc w:val="left"/>
            </w:pPr>
          </w:p>
        </w:tc>
      </w:tr>
      <w:tr w:rsidR="006E5B98" w14:paraId="598C6E07" w14:textId="77777777" w:rsidTr="00B9618D">
        <w:tc>
          <w:tcPr>
            <w:tcW w:w="5495" w:type="dxa"/>
          </w:tcPr>
          <w:p w14:paraId="096E5B65" w14:textId="77777777" w:rsidR="006C535F" w:rsidRDefault="006C535F" w:rsidP="00B9618D"/>
        </w:tc>
        <w:tc>
          <w:tcPr>
            <w:tcW w:w="3685" w:type="dxa"/>
          </w:tcPr>
          <w:p w14:paraId="69B4D641" w14:textId="34DA9339" w:rsidR="006C535F" w:rsidRDefault="00000000" w:rsidP="00B9618D">
            <w:r>
              <w:t xml:space="preserve">Region: </w:t>
            </w:r>
          </w:p>
        </w:tc>
      </w:tr>
    </w:tbl>
    <w:p w14:paraId="7B65EA64" w14:textId="77777777" w:rsidR="00F0111C" w:rsidRDefault="00F0111C" w:rsidP="00F0111C"/>
    <w:p w14:paraId="0FDDF518" w14:textId="77777777" w:rsidR="00D36D86" w:rsidRDefault="00D36D86"/>
    <w:p w14:paraId="78DE8F4D" w14:textId="77777777" w:rsidR="00041402" w:rsidRDefault="00041402"/>
    <w:p w14:paraId="0D2C649A" w14:textId="77777777" w:rsidR="00041402" w:rsidRPr="0014402C" w:rsidRDefault="00000000">
      <w:pPr>
        <w:rPr>
          <w:rFonts w:asciiTheme="majorHAnsi" w:hAnsiTheme="majorHAnsi"/>
          <w:b/>
          <w:bCs/>
          <w:sz w:val="22"/>
          <w:szCs w:val="22"/>
        </w:rPr>
      </w:pPr>
      <w:r>
        <w:rPr>
          <w:rFonts w:asciiTheme="majorHAnsi" w:hAnsiTheme="majorHAnsi"/>
          <w:b/>
          <w:bCs/>
          <w:sz w:val="22"/>
          <w:szCs w:val="22"/>
        </w:rPr>
        <w:t>Omfattas organisationen av Lagen om offentlig upphandling eller annan upphandlingslagstiftning?</w:t>
      </w:r>
    </w:p>
    <w:p w14:paraId="018B41F1" w14:textId="77777777" w:rsidR="00D04032" w:rsidRDefault="00D04032"/>
    <w:p w14:paraId="566D7D03" w14:textId="77777777" w:rsidR="006E5B98" w:rsidRDefault="00000000">
      <w:pPr>
        <w:rPr>
          <w:rFonts w:asciiTheme="majorHAnsi" w:hAnsiTheme="majorHAnsi"/>
          <w:b/>
          <w:bCs/>
          <w:sz w:val="22"/>
          <w:szCs w:val="22"/>
        </w:rPr>
      </w:pPr>
      <w:r>
        <w:rPr>
          <w:rFonts w:asciiTheme="majorHAnsi" w:hAnsiTheme="majorHAnsi"/>
          <w:b/>
          <w:bCs/>
          <w:sz w:val="22"/>
          <w:szCs w:val="22"/>
        </w:rPr>
        <w:t>Ange vem som är organisationens firmatecknare</w:t>
      </w:r>
    </w:p>
    <w:p w14:paraId="5D36E0F7" w14:textId="77777777" w:rsidR="00D04032" w:rsidRDefault="00D04032"/>
    <w:p w14:paraId="1D614E81" w14:textId="77777777" w:rsidR="006E5B98" w:rsidRDefault="00000000">
      <w:pPr>
        <w:rPr>
          <w:rFonts w:asciiTheme="majorHAnsi" w:hAnsiTheme="majorHAnsi"/>
          <w:b/>
          <w:bCs/>
          <w:sz w:val="22"/>
          <w:szCs w:val="22"/>
        </w:rPr>
      </w:pPr>
      <w:r>
        <w:rPr>
          <w:rFonts w:asciiTheme="majorHAnsi" w:hAnsiTheme="majorHAnsi"/>
          <w:b/>
          <w:bCs/>
          <w:sz w:val="22"/>
          <w:szCs w:val="22"/>
        </w:rPr>
        <w:t>Har ni tagit upp moms som en kostnad när ni beräknat er budget?</w:t>
      </w:r>
    </w:p>
    <w:p w14:paraId="55BA29CC" w14:textId="77777777" w:rsidR="00D04032" w:rsidRDefault="00D04032"/>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1526"/>
        <w:gridCol w:w="3827"/>
      </w:tblGrid>
      <w:tr w:rsidR="006E5B98" w14:paraId="4F1C3E06" w14:textId="77777777" w:rsidTr="001154F4">
        <w:tc>
          <w:tcPr>
            <w:tcW w:w="5353" w:type="dxa"/>
            <w:gridSpan w:val="2"/>
          </w:tcPr>
          <w:p w14:paraId="61E24D46" w14:textId="6C771941" w:rsidR="00DB080E" w:rsidRDefault="00000000" w:rsidP="00DB080E">
            <w:pPr>
              <w:jc w:val="left"/>
            </w:pPr>
            <w:r>
              <w:t xml:space="preserve">Namn: </w:t>
            </w:r>
          </w:p>
        </w:tc>
        <w:tc>
          <w:tcPr>
            <w:tcW w:w="3827" w:type="dxa"/>
          </w:tcPr>
          <w:p w14:paraId="41BB7249" w14:textId="51DC7002" w:rsidR="00DB080E" w:rsidRDefault="00000000" w:rsidP="00DB080E">
            <w:pPr>
              <w:jc w:val="left"/>
            </w:pPr>
            <w:r>
              <w:t xml:space="preserve">Org.Nr: </w:t>
            </w:r>
          </w:p>
        </w:tc>
      </w:tr>
      <w:tr w:rsidR="006E5B98" w14:paraId="0BEA8B8F" w14:textId="77777777" w:rsidTr="001154F4">
        <w:tc>
          <w:tcPr>
            <w:tcW w:w="5353" w:type="dxa"/>
            <w:gridSpan w:val="2"/>
          </w:tcPr>
          <w:p w14:paraId="09844E6A" w14:textId="77777777" w:rsidR="00DB080E" w:rsidRDefault="00DB080E" w:rsidP="00DB080E">
            <w:pPr>
              <w:jc w:val="left"/>
            </w:pPr>
          </w:p>
        </w:tc>
        <w:tc>
          <w:tcPr>
            <w:tcW w:w="3827" w:type="dxa"/>
          </w:tcPr>
          <w:p w14:paraId="33C0F101" w14:textId="10381077" w:rsidR="00DB080E" w:rsidRDefault="00000000" w:rsidP="00DB080E">
            <w:pPr>
              <w:jc w:val="left"/>
            </w:pPr>
            <w:r>
              <w:t xml:space="preserve">Antal anställda: </w:t>
            </w:r>
          </w:p>
        </w:tc>
      </w:tr>
      <w:tr w:rsidR="006E5B98" w14:paraId="595FB927" w14:textId="77777777" w:rsidTr="001154F4">
        <w:tc>
          <w:tcPr>
            <w:tcW w:w="5353" w:type="dxa"/>
            <w:gridSpan w:val="2"/>
          </w:tcPr>
          <w:p w14:paraId="3FF89868" w14:textId="77777777" w:rsidR="00DB080E" w:rsidRDefault="00000000" w:rsidP="00DB080E">
            <w:pPr>
              <w:jc w:val="left"/>
            </w:pPr>
            <w:r>
              <w:t>Postadress:</w:t>
            </w:r>
          </w:p>
        </w:tc>
        <w:tc>
          <w:tcPr>
            <w:tcW w:w="3827" w:type="dxa"/>
          </w:tcPr>
          <w:p w14:paraId="3EFBB51C" w14:textId="77777777" w:rsidR="00DB080E" w:rsidRDefault="00DB080E" w:rsidP="00DB080E">
            <w:pPr>
              <w:jc w:val="left"/>
            </w:pPr>
          </w:p>
        </w:tc>
      </w:tr>
      <w:tr w:rsidR="00B027B8" w14:paraId="20B08EEE" w14:textId="77777777" w:rsidTr="001154F4">
        <w:trPr>
          <w:gridAfter w:val="2"/>
          <w:wAfter w:w="5353" w:type="dxa"/>
        </w:trPr>
        <w:tc>
          <w:tcPr>
            <w:tcW w:w="3827" w:type="dxa"/>
          </w:tcPr>
          <w:p w14:paraId="19C11E35" w14:textId="77777777" w:rsidR="00B027B8" w:rsidRDefault="00B027B8" w:rsidP="00DB080E">
            <w:pPr>
              <w:jc w:val="left"/>
            </w:pPr>
          </w:p>
        </w:tc>
      </w:tr>
      <w:tr w:rsidR="00B027B8" w14:paraId="3AD4949C" w14:textId="77777777" w:rsidTr="001154F4">
        <w:trPr>
          <w:gridAfter w:val="2"/>
          <w:wAfter w:w="5353" w:type="dxa"/>
        </w:trPr>
        <w:tc>
          <w:tcPr>
            <w:tcW w:w="3827" w:type="dxa"/>
          </w:tcPr>
          <w:p w14:paraId="1EC9B294" w14:textId="77777777" w:rsidR="00B027B8" w:rsidRDefault="00B027B8" w:rsidP="00DB080E">
            <w:pPr>
              <w:jc w:val="left"/>
            </w:pPr>
          </w:p>
        </w:tc>
      </w:tr>
      <w:tr w:rsidR="006E5B98" w14:paraId="51798D28" w14:textId="77777777" w:rsidTr="001154F4">
        <w:tc>
          <w:tcPr>
            <w:tcW w:w="5353" w:type="dxa"/>
            <w:gridSpan w:val="2"/>
          </w:tcPr>
          <w:p w14:paraId="0855EB09" w14:textId="77777777" w:rsidR="00DB080E" w:rsidRDefault="00000000" w:rsidP="00DB080E">
            <w:pPr>
              <w:jc w:val="left"/>
            </w:pPr>
            <w:r>
              <w:t>Sverige</w:t>
            </w:r>
          </w:p>
        </w:tc>
        <w:tc>
          <w:tcPr>
            <w:tcW w:w="3827" w:type="dxa"/>
          </w:tcPr>
          <w:p w14:paraId="63265AE2" w14:textId="77777777" w:rsidR="00DB080E" w:rsidRDefault="00DB080E" w:rsidP="00DB080E">
            <w:pPr>
              <w:jc w:val="left"/>
            </w:pPr>
          </w:p>
        </w:tc>
      </w:tr>
      <w:tr w:rsidR="006E5B98" w14:paraId="740ED49B" w14:textId="77777777" w:rsidTr="001154F4">
        <w:tc>
          <w:tcPr>
            <w:tcW w:w="5353" w:type="dxa"/>
            <w:gridSpan w:val="2"/>
          </w:tcPr>
          <w:p w14:paraId="3F291771" w14:textId="77777777" w:rsidR="00DB080E" w:rsidRDefault="00DB080E" w:rsidP="00DB080E">
            <w:pPr>
              <w:jc w:val="left"/>
            </w:pPr>
          </w:p>
        </w:tc>
        <w:tc>
          <w:tcPr>
            <w:tcW w:w="3827" w:type="dxa"/>
          </w:tcPr>
          <w:p w14:paraId="267510B6" w14:textId="77777777" w:rsidR="00DB080E" w:rsidRDefault="00DB080E" w:rsidP="00DB080E">
            <w:pPr>
              <w:jc w:val="left"/>
            </w:pPr>
          </w:p>
        </w:tc>
      </w:tr>
    </w:tbl>
    <w:p w14:paraId="77FF2AE0" w14:textId="77777777" w:rsidR="00980F90" w:rsidRDefault="00980F90"/>
    <w:p w14:paraId="131CDB39" w14:textId="77777777" w:rsidR="001154F4" w:rsidRDefault="00000000">
      <w:pPr>
        <w:rPr>
          <w:b/>
        </w:rPr>
      </w:pPr>
      <w:r w:rsidRPr="001154F4">
        <w:rPr>
          <w:b/>
        </w:rPr>
        <w:t>Arbetsställe</w:t>
      </w:r>
    </w:p>
    <w:p w14:paraId="5512D952" w14:textId="77777777" w:rsidR="0014402C" w:rsidRDefault="0014402C"/>
    <w:p w14:paraId="4F2800CB" w14:textId="77777777" w:rsidR="0014402C" w:rsidRDefault="0014402C"/>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685"/>
      </w:tblGrid>
      <w:tr w:rsidR="006E5B98" w14:paraId="7C6404D8" w14:textId="77777777" w:rsidTr="00B9618D">
        <w:tc>
          <w:tcPr>
            <w:tcW w:w="5495" w:type="dxa"/>
          </w:tcPr>
          <w:p w14:paraId="4CB35C10" w14:textId="7853C7D0" w:rsidR="00F0111C" w:rsidRDefault="00000000" w:rsidP="00B9618D">
            <w:pPr>
              <w:jc w:val="left"/>
            </w:pPr>
            <w:r>
              <w:lastRenderedPageBreak/>
              <w:t xml:space="preserve">Namn: </w:t>
            </w:r>
          </w:p>
        </w:tc>
        <w:tc>
          <w:tcPr>
            <w:tcW w:w="3685" w:type="dxa"/>
          </w:tcPr>
          <w:p w14:paraId="17DFB65E" w14:textId="45FF7382" w:rsidR="00F0111C" w:rsidRDefault="00000000" w:rsidP="00B9618D">
            <w:pPr>
              <w:jc w:val="left"/>
            </w:pPr>
            <w:r>
              <w:t xml:space="preserve">Arbetsställenr: </w:t>
            </w:r>
          </w:p>
        </w:tc>
      </w:tr>
      <w:tr w:rsidR="006E5B98" w14:paraId="4037F0CE" w14:textId="77777777" w:rsidTr="00B9618D">
        <w:tc>
          <w:tcPr>
            <w:tcW w:w="5495" w:type="dxa"/>
          </w:tcPr>
          <w:p w14:paraId="241AC45D" w14:textId="77777777" w:rsidR="00F0111C" w:rsidRDefault="00F0111C" w:rsidP="00B9618D">
            <w:pPr>
              <w:jc w:val="left"/>
            </w:pPr>
          </w:p>
        </w:tc>
        <w:tc>
          <w:tcPr>
            <w:tcW w:w="3685" w:type="dxa"/>
          </w:tcPr>
          <w:p w14:paraId="31EBDADC" w14:textId="77777777" w:rsidR="00F0111C" w:rsidRDefault="00F0111C" w:rsidP="00B9618D">
            <w:pPr>
              <w:jc w:val="left"/>
            </w:pPr>
          </w:p>
        </w:tc>
      </w:tr>
      <w:tr w:rsidR="006E5B98" w14:paraId="5583631C" w14:textId="77777777" w:rsidTr="00B9618D">
        <w:tc>
          <w:tcPr>
            <w:tcW w:w="5495" w:type="dxa"/>
          </w:tcPr>
          <w:p w14:paraId="3D1DE23B" w14:textId="77777777" w:rsidR="00F0111C" w:rsidRDefault="00000000" w:rsidP="00B9618D">
            <w:pPr>
              <w:jc w:val="left"/>
            </w:pPr>
            <w:r>
              <w:t>Postadress:</w:t>
            </w:r>
          </w:p>
        </w:tc>
        <w:tc>
          <w:tcPr>
            <w:tcW w:w="3685" w:type="dxa"/>
          </w:tcPr>
          <w:p w14:paraId="3E7CD1A4" w14:textId="77777777" w:rsidR="00F0111C" w:rsidRDefault="00000000" w:rsidP="00B9618D">
            <w:pPr>
              <w:jc w:val="left"/>
            </w:pPr>
            <w:r>
              <w:t>Besöksadress:</w:t>
            </w:r>
          </w:p>
        </w:tc>
      </w:tr>
      <w:tr w:rsidR="006E5B98" w14:paraId="20A913F6" w14:textId="77777777" w:rsidTr="00B9618D">
        <w:tc>
          <w:tcPr>
            <w:tcW w:w="5495" w:type="dxa"/>
          </w:tcPr>
          <w:p w14:paraId="4237F857" w14:textId="77777777" w:rsidR="006C535F" w:rsidRDefault="006C535F" w:rsidP="00B9618D"/>
        </w:tc>
        <w:tc>
          <w:tcPr>
            <w:tcW w:w="3685" w:type="dxa"/>
          </w:tcPr>
          <w:p w14:paraId="783EEA22" w14:textId="3D49744D" w:rsidR="006C535F" w:rsidRDefault="00000000" w:rsidP="00B9618D">
            <w:r>
              <w:t xml:space="preserve">Region: </w:t>
            </w:r>
          </w:p>
        </w:tc>
      </w:tr>
    </w:tbl>
    <w:p w14:paraId="116F96B7" w14:textId="77777777" w:rsidR="00F0111C" w:rsidRDefault="00F0111C" w:rsidP="00F0111C"/>
    <w:p w14:paraId="00F5B5DD" w14:textId="77777777" w:rsidR="00D36D86" w:rsidRDefault="00D36D86"/>
    <w:p w14:paraId="6D4E886B" w14:textId="77777777" w:rsidR="00041402" w:rsidRDefault="00041402"/>
    <w:p w14:paraId="78D4665B" w14:textId="77777777" w:rsidR="00041402" w:rsidRDefault="00041402"/>
    <w:p w14:paraId="0767B59C" w14:textId="77777777" w:rsidR="00041402" w:rsidRPr="0014402C" w:rsidRDefault="00000000">
      <w:pPr>
        <w:rPr>
          <w:rFonts w:asciiTheme="majorHAnsi" w:hAnsiTheme="majorHAnsi"/>
          <w:b/>
          <w:bCs/>
          <w:sz w:val="22"/>
          <w:szCs w:val="22"/>
        </w:rPr>
      </w:pPr>
      <w:r>
        <w:rPr>
          <w:rFonts w:asciiTheme="majorHAnsi" w:hAnsiTheme="majorHAnsi"/>
          <w:b/>
          <w:bCs/>
          <w:sz w:val="22"/>
          <w:szCs w:val="22"/>
        </w:rPr>
        <w:t>Omfattas organisationen av Lagen om offentlig upphandling eller annan upphandlingslagstiftning?</w:t>
      </w:r>
    </w:p>
    <w:p w14:paraId="40110F02" w14:textId="77777777" w:rsidR="00D04032" w:rsidRDefault="00D04032"/>
    <w:p w14:paraId="69799F8F" w14:textId="77777777" w:rsidR="006E5B98" w:rsidRDefault="00000000">
      <w:pPr>
        <w:rPr>
          <w:rFonts w:asciiTheme="majorHAnsi" w:hAnsiTheme="majorHAnsi"/>
          <w:b/>
          <w:bCs/>
          <w:sz w:val="22"/>
          <w:szCs w:val="22"/>
        </w:rPr>
      </w:pPr>
      <w:r>
        <w:rPr>
          <w:rFonts w:asciiTheme="majorHAnsi" w:hAnsiTheme="majorHAnsi"/>
          <w:b/>
          <w:bCs/>
          <w:sz w:val="22"/>
          <w:szCs w:val="22"/>
        </w:rPr>
        <w:t>Ange vem som är organisationens firmatecknare</w:t>
      </w:r>
    </w:p>
    <w:p w14:paraId="4ADE43F9" w14:textId="77777777" w:rsidR="00D04032" w:rsidRDefault="00D04032"/>
    <w:p w14:paraId="4BE293BA" w14:textId="77777777" w:rsidR="006E5B98" w:rsidRDefault="00000000">
      <w:pPr>
        <w:rPr>
          <w:rFonts w:asciiTheme="majorHAnsi" w:hAnsiTheme="majorHAnsi"/>
          <w:b/>
          <w:bCs/>
          <w:sz w:val="22"/>
          <w:szCs w:val="22"/>
        </w:rPr>
      </w:pPr>
      <w:r>
        <w:rPr>
          <w:rFonts w:asciiTheme="majorHAnsi" w:hAnsiTheme="majorHAnsi"/>
          <w:b/>
          <w:bCs/>
          <w:sz w:val="22"/>
          <w:szCs w:val="22"/>
        </w:rPr>
        <w:t>Har ni tagit upp moms som en kostnad när ni beräknat er budget?</w:t>
      </w:r>
    </w:p>
    <w:p w14:paraId="0F7EEEA7" w14:textId="77777777" w:rsidR="00D04032" w:rsidRDefault="00D04032"/>
    <w:p w14:paraId="139633F8" w14:textId="77777777" w:rsidR="0089203C" w:rsidRDefault="0089203C">
      <w:pPr>
        <w:rPr>
          <w:rFonts w:asciiTheme="minorHAnsi" w:hAnsiTheme="minorHAnsi" w:cstheme="minorHAnsi"/>
        </w:rPr>
      </w:pPr>
    </w:p>
    <w:p w14:paraId="04546686" w14:textId="77777777" w:rsidR="00DB44C6" w:rsidRPr="004F7F68" w:rsidRDefault="00000000" w:rsidP="00DB44C6">
      <w:pPr>
        <w:pStyle w:val="Rubrik2numrerad"/>
        <w:rPr>
          <w:rFonts w:asciiTheme="minorHAnsi" w:hAnsiTheme="minorHAnsi" w:cstheme="minorHAnsi"/>
        </w:rPr>
      </w:pPr>
      <w:r>
        <w:rPr>
          <w:rFonts w:asciiTheme="minorHAnsi" w:hAnsiTheme="minorHAnsi" w:cstheme="minorHAnsi"/>
        </w:rPr>
        <w:t>Betalningssätt</w:t>
      </w:r>
    </w:p>
    <w:p w14:paraId="34EDC359" w14:textId="6AD5AB97" w:rsidR="00DB44C6" w:rsidRPr="00A47D5E" w:rsidRDefault="00000000">
      <w:pPr>
        <w:rPr>
          <w:rFonts w:asciiTheme="minorHAnsi" w:hAnsiTheme="minorHAnsi" w:cstheme="minorHAnsi"/>
          <w:lang w:val="en-US"/>
        </w:rPr>
      </w:pPr>
      <w:r w:rsidRPr="00A47D5E">
        <w:rPr>
          <w:rFonts w:asciiTheme="minorHAnsi" w:hAnsiTheme="minorHAnsi" w:cstheme="minorHAnsi"/>
          <w:lang w:val="en-US"/>
        </w:rPr>
        <w:t xml:space="preserve">Typ av konto: </w:t>
      </w:r>
    </w:p>
    <w:p w14:paraId="206C0EAB" w14:textId="3EE6AE8D" w:rsidR="00DB44C6" w:rsidRPr="00A47D5E" w:rsidRDefault="00000000">
      <w:pPr>
        <w:rPr>
          <w:rFonts w:asciiTheme="minorHAnsi" w:hAnsiTheme="minorHAnsi" w:cstheme="minorHAnsi"/>
          <w:lang w:val="en-US"/>
        </w:rPr>
      </w:pPr>
      <w:r w:rsidRPr="00DB44C6">
        <w:rPr>
          <w:rFonts w:asciiTheme="minorHAnsi" w:hAnsiTheme="minorHAnsi" w:cstheme="minorHAnsi"/>
          <w:lang w:val="en-US"/>
        </w:rPr>
        <w:t>Kontonummer:</w:t>
      </w:r>
      <w:r w:rsidR="00A47D5E">
        <w:rPr>
          <w:rFonts w:asciiTheme="minorHAnsi" w:hAnsiTheme="minorHAnsi" w:cstheme="minorHAnsi"/>
          <w:lang w:val="en-US"/>
        </w:rPr>
        <w:t xml:space="preserve"> </w:t>
      </w:r>
      <w:r w:rsidRPr="00DB44C6">
        <w:rPr>
          <w:rFonts w:asciiTheme="minorHAnsi" w:hAnsiTheme="minorHAnsi" w:cstheme="minorHAnsi"/>
          <w:lang w:val="en-US"/>
        </w:rPr>
        <w:t xml:space="preserve"> </w:t>
      </w:r>
    </w:p>
    <w:p w14:paraId="6C7B67B9" w14:textId="77777777" w:rsidR="00DB44C6" w:rsidRPr="00DB44C6" w:rsidRDefault="00000000">
      <w:pPr>
        <w:rPr>
          <w:rFonts w:asciiTheme="minorHAnsi" w:hAnsiTheme="minorHAnsi" w:cstheme="minorHAnsi"/>
          <w:lang w:val="en-US"/>
        </w:rPr>
      </w:pPr>
      <w:r w:rsidRPr="00DB44C6">
        <w:rPr>
          <w:rFonts w:asciiTheme="minorHAnsi" w:hAnsiTheme="minorHAnsi" w:cstheme="minorHAnsi"/>
          <w:lang w:val="en-US"/>
        </w:rPr>
        <w:t xml:space="preserve">Detaljerad info: </w:t>
      </w:r>
    </w:p>
    <w:p w14:paraId="5547077C" w14:textId="77777777" w:rsidR="00DB44C6" w:rsidRPr="00DB44C6" w:rsidRDefault="00DB44C6">
      <w:pPr>
        <w:rPr>
          <w:rFonts w:asciiTheme="minorHAnsi" w:hAnsiTheme="minorHAnsi" w:cstheme="minorHAnsi"/>
          <w:lang w:val="en-US"/>
        </w:rPr>
      </w:pPr>
    </w:p>
    <w:p w14:paraId="20F713D0" w14:textId="77777777" w:rsidR="00BA15E7" w:rsidRDefault="00000000" w:rsidP="00BA15E7">
      <w:pPr>
        <w:pStyle w:val="Rubrik2numrerad"/>
        <w:rPr>
          <w:rFonts w:asciiTheme="minorHAnsi" w:hAnsiTheme="minorHAnsi" w:cstheme="minorHAnsi"/>
        </w:rPr>
      </w:pPr>
      <w:r w:rsidRPr="004F7F68">
        <w:rPr>
          <w:rFonts w:asciiTheme="minorHAnsi" w:hAnsiTheme="minorHAnsi" w:cstheme="minorHAnsi"/>
        </w:rPr>
        <w:t>Projektinformation</w:t>
      </w:r>
    </w:p>
    <w:p w14:paraId="51E54972" w14:textId="77777777" w:rsidR="001F7061" w:rsidRDefault="001F7061" w:rsidP="0071585F">
      <w:pPr>
        <w:rPr>
          <w:rFonts w:ascii="Arial" w:hAnsi="Arial" w:cs="Arial"/>
          <w:b/>
          <w:bCs/>
        </w:rPr>
      </w:pPr>
    </w:p>
    <w:p w14:paraId="7D76DB30" w14:textId="643F796C" w:rsidR="0071585F" w:rsidRPr="001F7061" w:rsidRDefault="00000000" w:rsidP="0071585F">
      <w:pPr>
        <w:rPr>
          <w:rFonts w:ascii="Arial" w:hAnsi="Arial" w:cs="Arial"/>
          <w:b/>
          <w:bCs/>
        </w:rPr>
      </w:pPr>
      <w:r w:rsidRPr="0071585F">
        <w:rPr>
          <w:rFonts w:ascii="Arial" w:hAnsi="Arial" w:cs="Arial"/>
          <w:b/>
          <w:bCs/>
        </w:rPr>
        <w:t>Specifikt mål</w:t>
      </w:r>
    </w:p>
    <w:p w14:paraId="79DE7BB7" w14:textId="32C32A65" w:rsidR="00974B85" w:rsidRDefault="00000000" w:rsidP="00B027B8">
      <w:pPr>
        <w:pStyle w:val="Heading3"/>
      </w:pPr>
      <w:r>
        <w:t>Projektnamn</w:t>
      </w:r>
    </w:p>
    <w:p w14:paraId="602DD607" w14:textId="043E3000" w:rsidR="00974B85" w:rsidRDefault="00000000" w:rsidP="00B027B8">
      <w:pPr>
        <w:pStyle w:val="Heading3"/>
      </w:pPr>
      <w:commentRangeStart w:id="0"/>
      <w:r>
        <w:t>Projektstart</w:t>
      </w:r>
    </w:p>
    <w:p w14:paraId="5978ACFF" w14:textId="77777777" w:rsidR="006E5B98" w:rsidRDefault="00000000">
      <w:pPr>
        <w:pStyle w:val="Heading3"/>
      </w:pPr>
      <w:r>
        <w:t>Projektslut</w:t>
      </w:r>
      <w:commentRangeEnd w:id="0"/>
      <w:r w:rsidR="00D30005">
        <w:rPr>
          <w:rStyle w:val="CommentReference"/>
          <w:rFonts w:ascii="Georgia" w:hAnsi="Georgia" w:cs="Times New Roman"/>
          <w:b w:val="0"/>
          <w:bCs w:val="0"/>
        </w:rPr>
        <w:commentReference w:id="0"/>
      </w:r>
    </w:p>
    <w:p w14:paraId="069A959B" w14:textId="77777777" w:rsidR="00974B85" w:rsidRDefault="00974B85"/>
    <w:p w14:paraId="736A10CE" w14:textId="77777777" w:rsidR="006E5B98" w:rsidRDefault="00000000">
      <w:pPr>
        <w:pStyle w:val="Heading3"/>
      </w:pPr>
      <w:commentRangeStart w:id="1"/>
      <w:r>
        <w:t>I vilken eller vilka kommuner kommer insatserna genomföras? Valda kommuner</w:t>
      </w:r>
      <w:commentRangeEnd w:id="1"/>
      <w:r w:rsidR="00D30005">
        <w:rPr>
          <w:rStyle w:val="CommentReference"/>
          <w:rFonts w:ascii="Georgia" w:hAnsi="Georgia" w:cs="Times New Roman"/>
          <w:b w:val="0"/>
          <w:bCs w:val="0"/>
        </w:rPr>
        <w:commentReference w:id="1"/>
      </w:r>
    </w:p>
    <w:p w14:paraId="6786E2DF" w14:textId="77777777" w:rsidR="00974B85" w:rsidRDefault="00974B85"/>
    <w:p w14:paraId="3CBA60A6" w14:textId="77777777" w:rsidR="006E5B98" w:rsidRDefault="00000000">
      <w:pPr>
        <w:pStyle w:val="Heading3"/>
      </w:pPr>
      <w:commentRangeStart w:id="2"/>
      <w:r>
        <w:t>Söker ni finansiering för en förstudie?</w:t>
      </w:r>
      <w:commentRangeEnd w:id="2"/>
      <w:r w:rsidR="00D30005">
        <w:rPr>
          <w:rStyle w:val="CommentReference"/>
          <w:rFonts w:ascii="Georgia" w:hAnsi="Georgia" w:cs="Times New Roman"/>
          <w:b w:val="0"/>
          <w:bCs w:val="0"/>
        </w:rPr>
        <w:commentReference w:id="2"/>
      </w:r>
    </w:p>
    <w:p w14:paraId="796FE569" w14:textId="77777777" w:rsidR="00974B85" w:rsidRDefault="00974B85"/>
    <w:p w14:paraId="54C0EAB9" w14:textId="77777777" w:rsidR="00974B85" w:rsidRDefault="00974B85"/>
    <w:p w14:paraId="07F9A589" w14:textId="77777777" w:rsidR="006E5B98" w:rsidRDefault="00000000">
      <w:pPr>
        <w:pStyle w:val="Heading3"/>
      </w:pPr>
      <w:commentRangeStart w:id="3"/>
      <w:r>
        <w:t>Söker ni finansiering för ett ramprojekt?</w:t>
      </w:r>
      <w:commentRangeEnd w:id="3"/>
      <w:r w:rsidR="001F7061">
        <w:rPr>
          <w:rStyle w:val="CommentReference"/>
          <w:rFonts w:ascii="Georgia" w:hAnsi="Georgia" w:cs="Times New Roman"/>
          <w:b w:val="0"/>
          <w:bCs w:val="0"/>
        </w:rPr>
        <w:commentReference w:id="3"/>
      </w:r>
    </w:p>
    <w:p w14:paraId="38F77172" w14:textId="77777777" w:rsidR="00974B85" w:rsidRDefault="00974B85"/>
    <w:p w14:paraId="015D7867" w14:textId="60C4122A" w:rsidR="00974B85" w:rsidRDefault="00000000" w:rsidP="00B027B8">
      <w:pPr>
        <w:pStyle w:val="Heading3"/>
      </w:pPr>
      <w:r>
        <w:t>Har projektet genomfört den hållbarhetsanalys som beskrivs i EU-handboken?</w:t>
      </w:r>
    </w:p>
    <w:p w14:paraId="79E0B678" w14:textId="77777777" w:rsidR="00974B85" w:rsidRDefault="00974B85"/>
    <w:p w14:paraId="3CC51C7F" w14:textId="77777777" w:rsidR="006E5B98" w:rsidRDefault="00000000">
      <w:pPr>
        <w:pStyle w:val="Heading3"/>
      </w:pPr>
      <w:commentRangeStart w:id="4"/>
      <w:r>
        <w:t>Söker ni finansiering för att investera i infrastruktur?</w:t>
      </w:r>
      <w:commentRangeEnd w:id="4"/>
      <w:r w:rsidR="001F7061">
        <w:rPr>
          <w:rStyle w:val="CommentReference"/>
          <w:rFonts w:ascii="Georgia" w:hAnsi="Georgia" w:cs="Times New Roman"/>
          <w:b w:val="0"/>
          <w:bCs w:val="0"/>
        </w:rPr>
        <w:commentReference w:id="4"/>
      </w:r>
    </w:p>
    <w:p w14:paraId="10AF80F1" w14:textId="77777777" w:rsidR="00974B85" w:rsidRDefault="00974B85"/>
    <w:p w14:paraId="5BD9D53A" w14:textId="5CF9CEDD" w:rsidR="00974B85" w:rsidRDefault="00000000" w:rsidP="00B027B8">
      <w:pPr>
        <w:pStyle w:val="Heading3"/>
      </w:pPr>
      <w:commentRangeStart w:id="5"/>
      <w:r>
        <w:t>Jag intygar att investeringen har en livslängd på minst 5 år efter att projektet är avslutat.</w:t>
      </w:r>
      <w:commentRangeEnd w:id="5"/>
      <w:r w:rsidR="00D30005">
        <w:rPr>
          <w:rStyle w:val="CommentReference"/>
          <w:rFonts w:ascii="Georgia" w:hAnsi="Georgia" w:cs="Times New Roman"/>
          <w:b w:val="0"/>
          <w:bCs w:val="0"/>
        </w:rPr>
        <w:commentReference w:id="5"/>
      </w:r>
    </w:p>
    <w:p w14:paraId="4ED5E850" w14:textId="77777777" w:rsidR="00974B85" w:rsidRDefault="00974B85"/>
    <w:p w14:paraId="3F64D57E" w14:textId="7681ECEB" w:rsidR="00974B85" w:rsidRDefault="00000000" w:rsidP="00B027B8">
      <w:pPr>
        <w:pStyle w:val="Heading3"/>
      </w:pPr>
      <w:r>
        <w:t>Jag intygar att projektet har genomfört en klimatsäkring av investeringar i infrastruktur som har en förväntad livslängd på minst fem år.</w:t>
      </w:r>
    </w:p>
    <w:p w14:paraId="1A5F2515" w14:textId="77777777" w:rsidR="00974B85" w:rsidRDefault="00974B85"/>
    <w:p w14:paraId="4F1E5618" w14:textId="77777777" w:rsidR="006E5B98" w:rsidRDefault="00000000">
      <w:pPr>
        <w:pStyle w:val="Heading3"/>
      </w:pPr>
      <w:r>
        <w:t>Sammanfatta projektet</w:t>
      </w:r>
    </w:p>
    <w:p w14:paraId="73002D77" w14:textId="793990BE" w:rsidR="00974B85" w:rsidRDefault="00746DC7">
      <w:pPr>
        <w:rPr>
          <w:rFonts w:asciiTheme="majorHAnsi" w:hAnsiTheme="majorHAnsi" w:cstheme="majorHAnsi"/>
          <w:i/>
          <w:color w:val="000000"/>
        </w:rPr>
      </w:pPr>
      <w:r w:rsidRPr="00C652A4">
        <w:rPr>
          <w:rFonts w:asciiTheme="majorHAnsi" w:hAnsiTheme="majorHAnsi" w:cstheme="majorHAnsi"/>
          <w:i/>
          <w:color w:val="000000"/>
          <w:highlight w:val="green"/>
        </w:rPr>
        <w:t>Beskriv kort och enkelt projektet utifrån utmaning, projektmål, målgrupp, arbetssätt, aktiviteter och den förändring som ni vill se hos målgruppen. Formulera er som om projektet pågår. Till exempel "Projektet ska ge företag bättre förutsättningar att...</w:t>
      </w:r>
    </w:p>
    <w:p w14:paraId="46706CC5" w14:textId="77777777" w:rsidR="00746DC7" w:rsidRDefault="00746DC7">
      <w:pPr>
        <w:rPr>
          <w:rFonts w:asciiTheme="majorHAnsi" w:hAnsiTheme="majorHAnsi" w:cstheme="majorHAnsi"/>
          <w:i/>
          <w:color w:val="000000"/>
        </w:rPr>
      </w:pPr>
    </w:p>
    <w:p w14:paraId="23CCEB47" w14:textId="4D026C22" w:rsidR="00746DC7" w:rsidRDefault="00746DC7">
      <w:r w:rsidRPr="00746DC7">
        <w:rPr>
          <w:rFonts w:asciiTheme="majorHAnsi" w:hAnsiTheme="majorHAnsi" w:cstheme="majorHAnsi"/>
          <w:i/>
          <w:color w:val="000000"/>
          <w:highlight w:val="yellow"/>
        </w:rPr>
        <w:lastRenderedPageBreak/>
        <w:t>1000 characters maximum</w:t>
      </w:r>
    </w:p>
    <w:p w14:paraId="68DD1435" w14:textId="77777777" w:rsidR="00974B85" w:rsidRDefault="00974B85"/>
    <w:p w14:paraId="3F1A8C3A" w14:textId="77777777" w:rsidR="00D5505B" w:rsidRDefault="00D5505B"/>
    <w:p w14:paraId="3E231DC8" w14:textId="373D0D66" w:rsidR="00D5505B" w:rsidRDefault="00D5505B" w:rsidP="00D5505B">
      <w:r>
        <w:rPr>
          <w:b/>
          <w:bCs/>
          <w:sz w:val="52"/>
          <w:szCs w:val="52"/>
        </w:rPr>
        <w:t>UTMANINGAR OCH BEHOV</w:t>
      </w:r>
    </w:p>
    <w:p w14:paraId="3EA43F74" w14:textId="77777777" w:rsidR="00D5505B" w:rsidRDefault="00D5505B"/>
    <w:p w14:paraId="045D1757" w14:textId="77777777" w:rsidR="006E5B98" w:rsidRDefault="00000000">
      <w:pPr>
        <w:pStyle w:val="Heading3"/>
      </w:pPr>
      <w:r>
        <w:t>Beskriv kortfattat ert projektmål.</w:t>
      </w:r>
    </w:p>
    <w:p w14:paraId="26CAB3CA" w14:textId="77777777" w:rsidR="001F7061" w:rsidRPr="00C652A4" w:rsidRDefault="001F7061" w:rsidP="001F7061">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Projektmålet ska beskriva det tillstånd som har uppnåtts vid projektslut. Det ska ha tydlig koppling till det specifika målet i utlysningen.</w:t>
      </w:r>
    </w:p>
    <w:p w14:paraId="49600A59" w14:textId="77777777" w:rsidR="001F7061" w:rsidRPr="00C652A4" w:rsidRDefault="001F7061" w:rsidP="001F7061">
      <w:pPr>
        <w:shd w:val="clear" w:color="auto" w:fill="FFFFFF"/>
        <w:rPr>
          <w:rFonts w:asciiTheme="majorHAnsi" w:hAnsiTheme="majorHAnsi" w:cstheme="majorHAnsi"/>
          <w:i/>
          <w:color w:val="000000"/>
          <w:highlight w:val="green"/>
        </w:rPr>
      </w:pPr>
    </w:p>
    <w:p w14:paraId="0479DA7E" w14:textId="77777777" w:rsidR="001F7061" w:rsidRPr="00C652A4" w:rsidRDefault="001F7061" w:rsidP="001F7061">
      <w:pPr>
        <w:shd w:val="clear" w:color="auto" w:fill="FFFFFF"/>
        <w:spacing w:after="360"/>
        <w:rPr>
          <w:rFonts w:asciiTheme="majorHAnsi" w:hAnsiTheme="majorHAnsi" w:cstheme="majorHAnsi"/>
          <w:i/>
          <w:color w:val="161616"/>
          <w:highlight w:val="green"/>
        </w:rPr>
      </w:pPr>
      <w:r w:rsidRPr="00C652A4">
        <w:rPr>
          <w:rFonts w:asciiTheme="majorHAnsi" w:hAnsiTheme="majorHAnsi" w:cstheme="majorHAnsi"/>
          <w:i/>
          <w:color w:val="161616"/>
          <w:highlight w:val="green"/>
        </w:rPr>
        <w:t>Projektmålet ska uppfylla SMART-kriterierna:</w:t>
      </w:r>
    </w:p>
    <w:p w14:paraId="51BFC54D" w14:textId="77777777" w:rsidR="001F7061" w:rsidRPr="00C652A4" w:rsidRDefault="001F7061" w:rsidP="001F7061">
      <w:pPr>
        <w:numPr>
          <w:ilvl w:val="0"/>
          <w:numId w:val="4"/>
        </w:numPr>
        <w:shd w:val="clear" w:color="auto" w:fill="FFFFFF"/>
        <w:spacing w:before="280"/>
        <w:rPr>
          <w:rFonts w:asciiTheme="majorHAnsi" w:hAnsiTheme="majorHAnsi" w:cstheme="majorHAnsi"/>
          <w:i/>
          <w:color w:val="161616"/>
          <w:highlight w:val="green"/>
        </w:rPr>
      </w:pPr>
      <w:r w:rsidRPr="00C652A4">
        <w:rPr>
          <w:rFonts w:asciiTheme="majorHAnsi" w:hAnsiTheme="majorHAnsi" w:cstheme="majorHAnsi"/>
          <w:i/>
          <w:color w:val="161616"/>
          <w:highlight w:val="green"/>
        </w:rPr>
        <w:t>Specifikt - Exakt vad ska ha uppnåtts när projektet avslutas?</w:t>
      </w:r>
    </w:p>
    <w:p w14:paraId="4500F749" w14:textId="77777777" w:rsidR="001F7061" w:rsidRPr="00C652A4" w:rsidRDefault="001F7061" w:rsidP="001F7061">
      <w:pPr>
        <w:numPr>
          <w:ilvl w:val="0"/>
          <w:numId w:val="4"/>
        </w:num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Mätbart - Hur vet vi att målet har nåtts?</w:t>
      </w:r>
    </w:p>
    <w:p w14:paraId="511B7CF7" w14:textId="77777777" w:rsidR="001F7061" w:rsidRPr="00C652A4" w:rsidRDefault="001F7061" w:rsidP="001F7061">
      <w:pPr>
        <w:numPr>
          <w:ilvl w:val="0"/>
          <w:numId w:val="4"/>
        </w:num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Accepterat - Hur viktigt är det att målet nås? Varför?</w:t>
      </w:r>
    </w:p>
    <w:p w14:paraId="2695FA95" w14:textId="77777777" w:rsidR="001F7061" w:rsidRPr="00C652A4" w:rsidRDefault="001F7061" w:rsidP="001F7061">
      <w:pPr>
        <w:numPr>
          <w:ilvl w:val="0"/>
          <w:numId w:val="4"/>
        </w:num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Realistiskt - Är målet rimligt? Vad behöver göras för att målet ska nås?</w:t>
      </w:r>
    </w:p>
    <w:p w14:paraId="50AC35EC" w14:textId="39F8A278" w:rsidR="001F7061" w:rsidRPr="00C652A4" w:rsidRDefault="001F7061" w:rsidP="001F7061">
      <w:pPr>
        <w:numPr>
          <w:ilvl w:val="0"/>
          <w:numId w:val="4"/>
        </w:numPr>
        <w:shd w:val="clear" w:color="auto" w:fill="FFFFFF"/>
        <w:spacing w:after="280"/>
        <w:rPr>
          <w:rFonts w:asciiTheme="majorHAnsi" w:hAnsiTheme="majorHAnsi" w:cstheme="majorHAnsi"/>
          <w:color w:val="161616"/>
          <w:highlight w:val="green"/>
        </w:rPr>
      </w:pPr>
      <w:r w:rsidRPr="00C652A4">
        <w:rPr>
          <w:rFonts w:asciiTheme="majorHAnsi" w:hAnsiTheme="majorHAnsi" w:cstheme="majorHAnsi"/>
          <w:i/>
          <w:color w:val="161616"/>
          <w:highlight w:val="green"/>
        </w:rPr>
        <w:t>Tidsbundet</w:t>
      </w:r>
      <w:r w:rsidRPr="00C652A4">
        <w:rPr>
          <w:rFonts w:asciiTheme="majorHAnsi" w:hAnsiTheme="majorHAnsi" w:cstheme="majorHAnsi"/>
          <w:color w:val="161616"/>
          <w:highlight w:val="green"/>
        </w:rPr>
        <w:t xml:space="preserve"> - Målet ska vara uppnått när projektet avslutas.</w:t>
      </w:r>
    </w:p>
    <w:p w14:paraId="2B43D8C3" w14:textId="77777777" w:rsidR="001F7061" w:rsidRDefault="001F7061"/>
    <w:p w14:paraId="297CEAE3" w14:textId="77777777" w:rsidR="00974B85" w:rsidRDefault="00974B85"/>
    <w:p w14:paraId="0C608018" w14:textId="77777777" w:rsidR="001F7061" w:rsidRDefault="001F7061" w:rsidP="001F7061">
      <w:r w:rsidRPr="00746DC7">
        <w:rPr>
          <w:rFonts w:asciiTheme="majorHAnsi" w:hAnsiTheme="majorHAnsi" w:cstheme="majorHAnsi"/>
          <w:i/>
          <w:color w:val="000000"/>
          <w:highlight w:val="yellow"/>
        </w:rPr>
        <w:t>1000 characters maximum</w:t>
      </w:r>
    </w:p>
    <w:p w14:paraId="384BC63B" w14:textId="77777777" w:rsidR="00974B85" w:rsidRDefault="00974B85"/>
    <w:p w14:paraId="4E008F03" w14:textId="77777777" w:rsidR="006E5B98" w:rsidRDefault="00000000">
      <w:pPr>
        <w:pStyle w:val="Heading3"/>
      </w:pPr>
      <w:commentRangeStart w:id="6"/>
      <w:r>
        <w:t>Vilken utmaning i utlysningen ska projektet bidra till att lösa?</w:t>
      </w:r>
      <w:commentRangeEnd w:id="6"/>
      <w:r w:rsidR="00704A04">
        <w:rPr>
          <w:rStyle w:val="CommentReference"/>
          <w:rFonts w:ascii="Georgia" w:hAnsi="Georgia" w:cs="Times New Roman"/>
          <w:b w:val="0"/>
          <w:bCs w:val="0"/>
        </w:rPr>
        <w:commentReference w:id="6"/>
      </w:r>
    </w:p>
    <w:p w14:paraId="77DD483B" w14:textId="77777777" w:rsidR="001F7061" w:rsidRPr="00CC4FF2" w:rsidRDefault="001F7061" w:rsidP="001F7061">
      <w:pPr>
        <w:shd w:val="clear" w:color="auto" w:fill="FFFFFF"/>
        <w:rPr>
          <w:rFonts w:asciiTheme="majorHAnsi" w:hAnsiTheme="majorHAnsi" w:cstheme="majorHAnsi"/>
          <w:sz w:val="24"/>
          <w:szCs w:val="24"/>
        </w:rPr>
      </w:pPr>
      <w:r w:rsidRPr="00C652A4">
        <w:rPr>
          <w:rFonts w:asciiTheme="majorHAnsi" w:hAnsiTheme="majorHAnsi" w:cstheme="majorHAnsi"/>
          <w:i/>
          <w:color w:val="000000"/>
          <w:highlight w:val="green"/>
        </w:rPr>
        <w:t>I utlysningen framgår det vilken eller vilka utmaningar som projektet förväntas lösa.</w:t>
      </w:r>
    </w:p>
    <w:p w14:paraId="29DA43D6" w14:textId="77777777" w:rsidR="006E5B98" w:rsidRDefault="006E5B98"/>
    <w:p w14:paraId="0DAF8078" w14:textId="77777777" w:rsidR="001F7061" w:rsidRDefault="001F7061" w:rsidP="001F7061">
      <w:r w:rsidRPr="00746DC7">
        <w:rPr>
          <w:rFonts w:asciiTheme="majorHAnsi" w:hAnsiTheme="majorHAnsi" w:cstheme="majorHAnsi"/>
          <w:i/>
          <w:color w:val="000000"/>
          <w:highlight w:val="yellow"/>
        </w:rPr>
        <w:t>1000 characters maximum</w:t>
      </w:r>
    </w:p>
    <w:p w14:paraId="35693565" w14:textId="77777777" w:rsidR="00974B85" w:rsidRDefault="00974B85"/>
    <w:p w14:paraId="20323690" w14:textId="77777777" w:rsidR="00974B85" w:rsidRDefault="00974B85"/>
    <w:p w14:paraId="4164081B" w14:textId="77777777" w:rsidR="006E5B98" w:rsidRDefault="00000000">
      <w:pPr>
        <w:pStyle w:val="Heading3"/>
      </w:pPr>
      <w:r>
        <w:t>Beskriv nuläget som projektet ska bidra till att förändra.</w:t>
      </w:r>
    </w:p>
    <w:p w14:paraId="33E8BBB0" w14:textId="77777777" w:rsidR="00704A04" w:rsidRPr="00CC4FF2" w:rsidRDefault="00704A04" w:rsidP="00704A04">
      <w:pPr>
        <w:shd w:val="clear" w:color="auto" w:fill="FFFFFF"/>
        <w:rPr>
          <w:rFonts w:asciiTheme="majorHAnsi" w:hAnsiTheme="majorHAnsi" w:cstheme="majorHAnsi"/>
          <w:sz w:val="24"/>
          <w:szCs w:val="24"/>
        </w:rPr>
      </w:pPr>
      <w:r w:rsidRPr="00C652A4">
        <w:rPr>
          <w:rFonts w:asciiTheme="majorHAnsi" w:hAnsiTheme="majorHAnsi" w:cstheme="majorHAnsi"/>
          <w:i/>
          <w:color w:val="000000"/>
          <w:highlight w:val="green"/>
        </w:rPr>
        <w:t>Utgå från fakta och analys. Förklara vem/vilka som har behov av ert projekt och varför.</w:t>
      </w:r>
    </w:p>
    <w:p w14:paraId="75E5ACDE" w14:textId="77777777" w:rsidR="00974B85" w:rsidRDefault="00974B85"/>
    <w:p w14:paraId="0BDB4DB0" w14:textId="713CD840" w:rsidR="00704A04" w:rsidRDefault="00704A04" w:rsidP="00704A04">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1633EFE9" w14:textId="77777777" w:rsidR="00704A04" w:rsidRDefault="00704A04"/>
    <w:p w14:paraId="252DD6E0" w14:textId="77777777" w:rsidR="00704A04" w:rsidRDefault="00704A04"/>
    <w:p w14:paraId="0725C068" w14:textId="77777777" w:rsidR="006E5B98" w:rsidRDefault="00000000">
      <w:pPr>
        <w:pStyle w:val="Heading3"/>
      </w:pPr>
      <w:commentRangeStart w:id="7"/>
      <w:r>
        <w:t>Vilka av de globala målen i Agenda 2030 förväntas projektet bidra till i regionen på lång sikt?</w:t>
      </w:r>
      <w:commentRangeEnd w:id="7"/>
      <w:r w:rsidR="00D32EB2">
        <w:rPr>
          <w:rStyle w:val="CommentReference"/>
          <w:rFonts w:ascii="Georgia" w:hAnsi="Georgia" w:cs="Times New Roman"/>
          <w:b w:val="0"/>
          <w:bCs w:val="0"/>
        </w:rPr>
        <w:commentReference w:id="7"/>
      </w:r>
    </w:p>
    <w:p w14:paraId="49A71F21" w14:textId="77777777" w:rsidR="00704A04" w:rsidRPr="00CC4FF2" w:rsidRDefault="00704A04" w:rsidP="00704A04">
      <w:pPr>
        <w:shd w:val="clear" w:color="auto" w:fill="FFFFFF"/>
        <w:rPr>
          <w:rFonts w:asciiTheme="majorHAnsi" w:hAnsiTheme="majorHAnsi" w:cstheme="majorHAnsi"/>
          <w:sz w:val="24"/>
          <w:szCs w:val="24"/>
        </w:rPr>
      </w:pPr>
      <w:r w:rsidRPr="00C652A4">
        <w:rPr>
          <w:rFonts w:asciiTheme="majorHAnsi" w:hAnsiTheme="majorHAnsi" w:cstheme="majorHAnsi"/>
          <w:i/>
          <w:color w:val="000000"/>
          <w:highlight w:val="green"/>
        </w:rPr>
        <w:t xml:space="preserve">Utlysningen ger en vägledning av vilka globala mål som är aktuella. Förändringarna hos målgruppen ska skapa förändringar på samhällsnivå i linje med de globala målen. Se exempel i </w:t>
      </w:r>
      <w:hyperlink r:id="rId9">
        <w:r w:rsidRPr="00C652A4">
          <w:rPr>
            <w:rFonts w:asciiTheme="majorHAnsi" w:hAnsiTheme="majorHAnsi" w:cstheme="majorHAnsi"/>
            <w:i/>
            <w:color w:val="000000"/>
            <w:highlight w:val="green"/>
            <w:u w:val="single"/>
          </w:rPr>
          <w:t>handboken</w:t>
        </w:r>
      </w:hyperlink>
      <w:r w:rsidRPr="00C652A4">
        <w:rPr>
          <w:rFonts w:asciiTheme="majorHAnsi" w:hAnsiTheme="majorHAnsi" w:cstheme="majorHAnsi"/>
          <w:i/>
          <w:color w:val="000000"/>
          <w:highlight w:val="green"/>
        </w:rPr>
        <w:t>.</w:t>
      </w:r>
    </w:p>
    <w:p w14:paraId="7EBED887" w14:textId="77777777" w:rsidR="00974B85" w:rsidRDefault="00974B85"/>
    <w:p w14:paraId="7A85BAA9" w14:textId="77777777" w:rsidR="006E5B98" w:rsidRDefault="00000000">
      <w:pPr>
        <w:pStyle w:val="Heading3"/>
      </w:pPr>
      <w:r>
        <w:t>Motivera valet av Agenda 2030 mål.</w:t>
      </w:r>
    </w:p>
    <w:p w14:paraId="45F84D30" w14:textId="77777777" w:rsidR="00974B85" w:rsidRDefault="00974B85"/>
    <w:p w14:paraId="61B613B6" w14:textId="77777777" w:rsidR="00974B85" w:rsidRDefault="00974B85"/>
    <w:p w14:paraId="0822673F" w14:textId="77777777" w:rsidR="00D32EB2" w:rsidRDefault="00D32EB2" w:rsidP="00D32EB2">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3F8A650C" w14:textId="77777777" w:rsidR="00D32EB2" w:rsidRDefault="00D32EB2"/>
    <w:p w14:paraId="44F88F3A" w14:textId="5BEED9E5" w:rsidR="00D5505B" w:rsidRDefault="00D5505B" w:rsidP="00D5505B">
      <w:r>
        <w:rPr>
          <w:b/>
          <w:bCs/>
          <w:sz w:val="52"/>
          <w:szCs w:val="52"/>
        </w:rPr>
        <w:t>MÅLGRUPP</w:t>
      </w:r>
    </w:p>
    <w:p w14:paraId="426F5ABB" w14:textId="77777777" w:rsidR="00D5505B" w:rsidRDefault="00D5505B"/>
    <w:p w14:paraId="740052C1" w14:textId="2ADF8480" w:rsidR="00974B85" w:rsidRDefault="00000000" w:rsidP="00D32EB2">
      <w:pPr>
        <w:pStyle w:val="Heading3"/>
      </w:pPr>
      <w:commentRangeStart w:id="8"/>
      <w:r>
        <w:t>Välj en primär målgrupp för projektets aktiviteter under projektperioden</w:t>
      </w:r>
      <w:commentRangeEnd w:id="8"/>
      <w:r w:rsidR="00D32EB2">
        <w:rPr>
          <w:rStyle w:val="CommentReference"/>
          <w:rFonts w:ascii="Georgia" w:hAnsi="Georgia" w:cs="Times New Roman"/>
          <w:b w:val="0"/>
          <w:bCs w:val="0"/>
        </w:rPr>
        <w:commentReference w:id="8"/>
      </w:r>
    </w:p>
    <w:p w14:paraId="4B73ABAD" w14:textId="77777777" w:rsidR="00974B85" w:rsidRDefault="00974B85"/>
    <w:p w14:paraId="2F8DE58A" w14:textId="77777777" w:rsidR="006E5B98" w:rsidRDefault="00000000">
      <w:pPr>
        <w:pStyle w:val="Heading3"/>
      </w:pPr>
      <w:commentRangeStart w:id="9"/>
      <w:r>
        <w:t>Välj eventuellt en eller flera sekundära målgrupper för projektets aktiviteter under projektperioden. (Valfri)</w:t>
      </w:r>
      <w:commentRangeEnd w:id="9"/>
      <w:r w:rsidR="00D32EB2">
        <w:rPr>
          <w:rStyle w:val="CommentReference"/>
          <w:rFonts w:ascii="Georgia" w:hAnsi="Georgia" w:cs="Times New Roman"/>
          <w:b w:val="0"/>
          <w:bCs w:val="0"/>
        </w:rPr>
        <w:commentReference w:id="9"/>
      </w:r>
    </w:p>
    <w:p w14:paraId="28DB97B5" w14:textId="77777777" w:rsidR="00974B85" w:rsidRDefault="00974B85"/>
    <w:p w14:paraId="016534BC" w14:textId="2BD90523" w:rsidR="00974B85" w:rsidRDefault="00000000" w:rsidP="00B027B8">
      <w:pPr>
        <w:pStyle w:val="Heading3"/>
      </w:pPr>
      <w:r>
        <w:lastRenderedPageBreak/>
        <w:t>Beskriv projektets målgrupp och deras behov</w:t>
      </w:r>
    </w:p>
    <w:p w14:paraId="544B80A2" w14:textId="77777777" w:rsidR="00D32EB2" w:rsidRPr="00C652A4" w:rsidRDefault="00D32EB2" w:rsidP="00D32EB2">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Som stöd i ert arbete med att besvara frågan kan ni utgå från följande frågor:</w:t>
      </w:r>
    </w:p>
    <w:p w14:paraId="6F92A2F0" w14:textId="77777777" w:rsidR="00D32EB2" w:rsidRPr="00C652A4" w:rsidRDefault="00D32EB2" w:rsidP="00D32EB2">
      <w:pPr>
        <w:shd w:val="clear" w:color="auto" w:fill="FFFFFF"/>
        <w:rPr>
          <w:rFonts w:asciiTheme="majorHAnsi" w:hAnsiTheme="majorHAnsi" w:cstheme="majorHAnsi"/>
          <w:i/>
          <w:color w:val="000000"/>
          <w:highlight w:val="green"/>
        </w:rPr>
      </w:pPr>
    </w:p>
    <w:p w14:paraId="6781B417" w14:textId="77777777" w:rsidR="00D32EB2" w:rsidRPr="00C652A4" w:rsidRDefault="00D32EB2" w:rsidP="00D32EB2">
      <w:pPr>
        <w:numPr>
          <w:ilvl w:val="0"/>
          <w:numId w:val="5"/>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Hur ser projektets målgrupp ut när det gäller mångfald och jämställdhet?</w:t>
      </w:r>
    </w:p>
    <w:p w14:paraId="32690D24" w14:textId="3906ABEA" w:rsidR="00D32EB2" w:rsidRPr="00C652A4" w:rsidRDefault="00D32EB2" w:rsidP="00D32EB2">
      <w:pPr>
        <w:numPr>
          <w:ilvl w:val="0"/>
          <w:numId w:val="5"/>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Hur ser sammansättningen ut i den bransch som projektet riktar sig till och varför ser det ut som det gör?</w:t>
      </w:r>
    </w:p>
    <w:p w14:paraId="7B6C4BCD" w14:textId="79DEA4CF" w:rsidR="00D32EB2" w:rsidRPr="00C652A4" w:rsidRDefault="00D32EB2" w:rsidP="00D32EB2">
      <w:pPr>
        <w:numPr>
          <w:ilvl w:val="0"/>
          <w:numId w:val="5"/>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Hur ser fördelningen ut mellan exempelvis kön, ålder, bakgrund, funktionsvariationer, geografi?</w:t>
      </w:r>
    </w:p>
    <w:p w14:paraId="04A4E1F4" w14:textId="77777777" w:rsidR="00D32EB2" w:rsidRPr="00C652A4" w:rsidRDefault="00D32EB2" w:rsidP="00D32EB2">
      <w:pPr>
        <w:numPr>
          <w:ilvl w:val="0"/>
          <w:numId w:val="5"/>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Vilka behov av projektet har målgruppen?</w:t>
      </w:r>
    </w:p>
    <w:p w14:paraId="447CF607" w14:textId="77777777" w:rsidR="00D32EB2" w:rsidRPr="00C652A4" w:rsidRDefault="00D32EB2" w:rsidP="00D32EB2">
      <w:pPr>
        <w:shd w:val="clear" w:color="auto" w:fill="FFFFFF"/>
        <w:rPr>
          <w:rFonts w:asciiTheme="majorHAnsi" w:hAnsiTheme="majorHAnsi" w:cstheme="majorHAnsi"/>
          <w:i/>
          <w:color w:val="000000"/>
          <w:highlight w:val="green"/>
        </w:rPr>
      </w:pPr>
    </w:p>
    <w:p w14:paraId="08F740B7" w14:textId="77777777" w:rsidR="00D32EB2" w:rsidRPr="00CC4FF2" w:rsidRDefault="00D32EB2" w:rsidP="00D32EB2">
      <w:pPr>
        <w:shd w:val="clear" w:color="auto" w:fill="FFFFFF"/>
        <w:rPr>
          <w:rFonts w:asciiTheme="majorHAnsi" w:hAnsiTheme="majorHAnsi" w:cstheme="majorHAnsi"/>
          <w:i/>
          <w:color w:val="000000"/>
        </w:rPr>
      </w:pPr>
      <w:r w:rsidRPr="00C652A4">
        <w:rPr>
          <w:rFonts w:asciiTheme="majorHAnsi" w:hAnsiTheme="majorHAnsi" w:cstheme="majorHAnsi"/>
          <w:i/>
          <w:color w:val="000000"/>
          <w:highlight w:val="green"/>
        </w:rPr>
        <w:t>Utgå bland annat ifrån relevant könsuppdelad statistik. Vi vill med denna fråga få er som söker att genom kartläggning av den eventuella strukturella obalansen bredda representationen hos projektets målgrupp och därigenom få en mindre homogen grupp. Insikten ni redovisar här bör vara med er i genomförandet av projektet när ni bjuder in och samarbetar med målgruppen i aktiviteterna</w:t>
      </w:r>
    </w:p>
    <w:p w14:paraId="22A4CC51" w14:textId="77777777" w:rsidR="00974B85" w:rsidRPr="00D32EB2" w:rsidRDefault="00974B85">
      <w:pPr>
        <w:rPr>
          <w:b/>
          <w:bCs/>
        </w:rPr>
      </w:pPr>
    </w:p>
    <w:p w14:paraId="6EA68B8F" w14:textId="77777777" w:rsidR="00D32EB2" w:rsidRDefault="00D32EB2" w:rsidP="00D32EB2">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4EE76833" w14:textId="77777777" w:rsidR="00D32EB2" w:rsidRDefault="00D32EB2"/>
    <w:p w14:paraId="6023B109" w14:textId="77777777" w:rsidR="00D32EB2" w:rsidRDefault="00D32EB2"/>
    <w:p w14:paraId="273F05DD" w14:textId="77777777" w:rsidR="006E5B98" w:rsidRDefault="00000000">
      <w:pPr>
        <w:pStyle w:val="Heading3"/>
      </w:pPr>
      <w:r>
        <w:t>Vad har ni för tidigare erfarenhet av målgruppen?</w:t>
      </w:r>
    </w:p>
    <w:p w14:paraId="19A1AD14" w14:textId="77777777" w:rsidR="00D32EB2" w:rsidRPr="00CC4FF2" w:rsidRDefault="00D32EB2" w:rsidP="00D32EB2">
      <w:pPr>
        <w:shd w:val="clear" w:color="auto" w:fill="FFFFFF"/>
        <w:rPr>
          <w:rFonts w:asciiTheme="majorHAnsi" w:hAnsiTheme="majorHAnsi" w:cstheme="majorHAnsi"/>
          <w:i/>
        </w:rPr>
      </w:pPr>
      <w:r w:rsidRPr="00C652A4">
        <w:rPr>
          <w:rFonts w:asciiTheme="majorHAnsi" w:hAnsiTheme="majorHAnsi" w:cstheme="majorHAnsi"/>
          <w:i/>
          <w:highlight w:val="green"/>
        </w:rPr>
        <w:t>För att beskriva er erfarenhet av målgruppen kan ni exemplifiera med tidigare genomförda aktiviteter och projekt mot målgruppen. Det kan även vara annan erfarenhet eller kunskap som motiverar sökt projekt. Ni kan till exempel lyfta fram studier, rapporter eller andra erfarenheter.</w:t>
      </w:r>
    </w:p>
    <w:p w14:paraId="566878AA" w14:textId="77777777" w:rsidR="00974B85" w:rsidRDefault="00974B85"/>
    <w:p w14:paraId="204980E6" w14:textId="1D966C3B" w:rsidR="00D32EB2" w:rsidRDefault="00D32EB2" w:rsidP="00D32EB2">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00E9FF88" w14:textId="77777777" w:rsidR="00974B85" w:rsidRDefault="00974B85"/>
    <w:p w14:paraId="2BFCBBDB" w14:textId="77777777" w:rsidR="006E5B98" w:rsidRDefault="00000000">
      <w:pPr>
        <w:pStyle w:val="Heading3"/>
      </w:pPr>
      <w:r>
        <w:t>Hur har ni arbetat för att inkludera målgruppen i förberedelserna av projektet?</w:t>
      </w:r>
    </w:p>
    <w:p w14:paraId="0166E98B" w14:textId="77777777" w:rsidR="00D32EB2" w:rsidRPr="00CC4FF2" w:rsidRDefault="00D32EB2" w:rsidP="00D32EB2">
      <w:pPr>
        <w:shd w:val="clear" w:color="auto" w:fill="FFFFFF"/>
        <w:rPr>
          <w:rFonts w:asciiTheme="majorHAnsi" w:hAnsiTheme="majorHAnsi" w:cstheme="majorHAnsi"/>
          <w:i/>
          <w:color w:val="000000"/>
        </w:rPr>
      </w:pPr>
      <w:r w:rsidRPr="00C652A4">
        <w:rPr>
          <w:rFonts w:asciiTheme="majorHAnsi" w:hAnsiTheme="majorHAnsi" w:cstheme="majorHAnsi"/>
          <w:i/>
          <w:color w:val="161616"/>
          <w:highlight w:val="green"/>
        </w:rPr>
        <w:t>Här ska ni beskriva på vilket sätt målgruppen har inkluderats i förberedelserna av projektet. Har exempelvis målgruppen varit involverade vid framtagande av ansökan och på vilket sätt har det i så fall gått till.</w:t>
      </w:r>
    </w:p>
    <w:p w14:paraId="19387D55" w14:textId="77777777" w:rsidR="00974B85" w:rsidRDefault="00974B85"/>
    <w:p w14:paraId="76CC4622" w14:textId="77777777" w:rsidR="00D32EB2" w:rsidRDefault="00D32EB2" w:rsidP="00D32EB2">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272CE7E4" w14:textId="77777777" w:rsidR="00974B85" w:rsidRDefault="00974B85"/>
    <w:p w14:paraId="52813FA9" w14:textId="3FA6E582" w:rsidR="00974B85" w:rsidRDefault="00000000" w:rsidP="00B027B8">
      <w:pPr>
        <w:pStyle w:val="Heading3"/>
      </w:pPr>
      <w:r>
        <w:t>Hur ska ni arbeta för att inkludera målgruppen i genomförandet av projektet?</w:t>
      </w:r>
    </w:p>
    <w:p w14:paraId="6C875319" w14:textId="77777777" w:rsidR="00D32EB2" w:rsidRPr="00CC4FF2" w:rsidRDefault="00D32EB2" w:rsidP="00D32EB2">
      <w:pPr>
        <w:shd w:val="clear" w:color="auto" w:fill="FFFFFF"/>
        <w:rPr>
          <w:rFonts w:asciiTheme="majorHAnsi" w:hAnsiTheme="majorHAnsi" w:cstheme="majorHAnsi"/>
          <w:i/>
          <w:color w:val="000000"/>
        </w:rPr>
      </w:pPr>
      <w:r w:rsidRPr="00C652A4">
        <w:rPr>
          <w:rFonts w:asciiTheme="majorHAnsi" w:hAnsiTheme="majorHAnsi" w:cstheme="majorHAnsi"/>
          <w:i/>
          <w:color w:val="000000"/>
          <w:highlight w:val="green"/>
        </w:rPr>
        <w:t>Här ska ni beskriva på vilket sätt ni tänker skapa förutsättningar för projektets aktiviteter ska nå målgruppen. Hur ni avser att arbeta, genomföra och följa upp att det är rätt målgrupp som nås och bearbetas under projekttiden.</w:t>
      </w:r>
    </w:p>
    <w:p w14:paraId="43740C90" w14:textId="77777777" w:rsidR="00974B85" w:rsidRDefault="00974B85"/>
    <w:p w14:paraId="2E7F54F9" w14:textId="1C53F940" w:rsidR="00D32EB2" w:rsidRDefault="00D32EB2" w:rsidP="00D32EB2">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52E82279" w14:textId="77777777" w:rsidR="00D32EB2" w:rsidRDefault="00D32EB2"/>
    <w:p w14:paraId="5612C5CE" w14:textId="77777777" w:rsidR="006E5B98" w:rsidRDefault="00000000">
      <w:pPr>
        <w:pStyle w:val="Heading3"/>
      </w:pPr>
      <w:commentRangeStart w:id="10"/>
      <w:r>
        <w:t>Vilken huvudsaklig bransch förväntar ni er att projektets aktiviteter ska bidra till?</w:t>
      </w:r>
      <w:commentRangeEnd w:id="10"/>
      <w:r w:rsidR="00D32EB2">
        <w:rPr>
          <w:rStyle w:val="CommentReference"/>
          <w:rFonts w:ascii="Georgia" w:hAnsi="Georgia" w:cs="Times New Roman"/>
          <w:b w:val="0"/>
          <w:bCs w:val="0"/>
        </w:rPr>
        <w:commentReference w:id="10"/>
      </w:r>
    </w:p>
    <w:p w14:paraId="63F912D6" w14:textId="77777777" w:rsidR="00974B85" w:rsidRDefault="00974B85"/>
    <w:p w14:paraId="65547A99" w14:textId="77777777" w:rsidR="00974B85" w:rsidRDefault="00974B85"/>
    <w:p w14:paraId="74F03E22" w14:textId="77777777" w:rsidR="006E5B98" w:rsidRDefault="00000000">
      <w:pPr>
        <w:pStyle w:val="Heading3"/>
      </w:pPr>
      <w:commentRangeStart w:id="11"/>
      <w:r>
        <w:t>På vilket sätt kommer era arbetspaket att påverka de globala målen?</w:t>
      </w:r>
      <w:commentRangeEnd w:id="11"/>
      <w:r w:rsidR="008C66BF">
        <w:rPr>
          <w:rStyle w:val="CommentReference"/>
          <w:rFonts w:ascii="Georgia" w:hAnsi="Georgia" w:cs="Times New Roman"/>
          <w:b w:val="0"/>
          <w:bCs w:val="0"/>
        </w:rPr>
        <w:commentReference w:id="11"/>
      </w:r>
    </w:p>
    <w:p w14:paraId="04845884" w14:textId="77777777" w:rsidR="008C66BF" w:rsidRPr="00C652A4" w:rsidRDefault="008C66BF" w:rsidP="008C66BF">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Vilka risker för målkonflikter har ni identifierat? Och kommer ni att hantera de identifierade målkonflikterna, i så fall hur?</w:t>
      </w:r>
    </w:p>
    <w:p w14:paraId="64446E08" w14:textId="77777777" w:rsidR="008C66BF" w:rsidRPr="00C652A4" w:rsidRDefault="008C66BF" w:rsidP="008C66BF">
      <w:pPr>
        <w:shd w:val="clear" w:color="auto" w:fill="FFFFFF"/>
        <w:rPr>
          <w:rFonts w:asciiTheme="majorHAnsi" w:hAnsiTheme="majorHAnsi" w:cstheme="majorHAnsi"/>
          <w:i/>
          <w:color w:val="000000"/>
          <w:highlight w:val="green"/>
        </w:rPr>
      </w:pPr>
    </w:p>
    <w:p w14:paraId="303E1DF2" w14:textId="77777777" w:rsidR="008C66BF" w:rsidRPr="00C652A4" w:rsidRDefault="008C66BF" w:rsidP="008C66BF">
      <w:pPr>
        <w:rPr>
          <w:rFonts w:asciiTheme="majorHAnsi" w:hAnsiTheme="majorHAnsi" w:cstheme="majorHAnsi"/>
          <w:i/>
          <w:highlight w:val="green"/>
        </w:rPr>
      </w:pPr>
      <w:r w:rsidRPr="00C652A4">
        <w:rPr>
          <w:rFonts w:asciiTheme="majorHAnsi" w:hAnsiTheme="majorHAnsi" w:cstheme="majorHAnsi"/>
          <w:i/>
          <w:highlight w:val="green"/>
        </w:rPr>
        <w:t>Bedöm och motivera arbetspaketets påverkan utifrån följande faktorer:</w:t>
      </w:r>
    </w:p>
    <w:p w14:paraId="5A0F9C1D" w14:textId="77777777" w:rsidR="008C66BF" w:rsidRPr="00C652A4" w:rsidRDefault="008C66BF" w:rsidP="008C66BF">
      <w:pPr>
        <w:rPr>
          <w:rFonts w:asciiTheme="majorHAnsi" w:hAnsiTheme="majorHAnsi" w:cstheme="majorHAnsi"/>
          <w:i/>
          <w:highlight w:val="green"/>
        </w:rPr>
      </w:pPr>
    </w:p>
    <w:p w14:paraId="23E4DE27" w14:textId="77777777" w:rsidR="008C66BF" w:rsidRPr="00C652A4" w:rsidRDefault="008C66BF" w:rsidP="008C66BF">
      <w:pPr>
        <w:numPr>
          <w:ilvl w:val="0"/>
          <w:numId w:val="6"/>
        </w:numPr>
        <w:pBdr>
          <w:top w:val="nil"/>
          <w:left w:val="nil"/>
          <w:bottom w:val="nil"/>
          <w:right w:val="nil"/>
          <w:between w:val="nil"/>
        </w:pBdr>
        <w:spacing w:line="259" w:lineRule="auto"/>
        <w:rPr>
          <w:rFonts w:asciiTheme="majorHAnsi" w:hAnsiTheme="majorHAnsi" w:cstheme="majorHAnsi"/>
          <w:i/>
          <w:color w:val="000000"/>
          <w:highlight w:val="green"/>
        </w:rPr>
      </w:pPr>
      <w:r w:rsidRPr="00C652A4">
        <w:rPr>
          <w:rFonts w:asciiTheme="majorHAnsi" w:hAnsiTheme="majorHAnsi" w:cstheme="majorHAnsi"/>
          <w:i/>
          <w:color w:val="000000"/>
          <w:highlight w:val="green"/>
        </w:rPr>
        <w:t>Ingen påverkan</w:t>
      </w:r>
    </w:p>
    <w:p w14:paraId="1E2B3AF0" w14:textId="77777777" w:rsidR="008C66BF" w:rsidRPr="00C652A4" w:rsidRDefault="008C66BF" w:rsidP="008C66BF">
      <w:pPr>
        <w:numPr>
          <w:ilvl w:val="0"/>
          <w:numId w:val="6"/>
        </w:numPr>
        <w:pBdr>
          <w:top w:val="nil"/>
          <w:left w:val="nil"/>
          <w:bottom w:val="nil"/>
          <w:right w:val="nil"/>
          <w:between w:val="nil"/>
        </w:pBdr>
        <w:spacing w:line="259" w:lineRule="auto"/>
        <w:rPr>
          <w:rFonts w:asciiTheme="majorHAnsi" w:hAnsiTheme="majorHAnsi" w:cstheme="majorHAnsi"/>
          <w:i/>
          <w:color w:val="000000"/>
          <w:highlight w:val="green"/>
        </w:rPr>
      </w:pPr>
      <w:r w:rsidRPr="00C652A4">
        <w:rPr>
          <w:rFonts w:asciiTheme="majorHAnsi" w:hAnsiTheme="majorHAnsi" w:cstheme="majorHAnsi"/>
          <w:i/>
          <w:color w:val="000000"/>
          <w:highlight w:val="green"/>
        </w:rPr>
        <w:t>Risk för negativ påverkan</w:t>
      </w:r>
    </w:p>
    <w:p w14:paraId="7B80C893" w14:textId="77777777" w:rsidR="008C66BF" w:rsidRPr="00C652A4" w:rsidRDefault="008C66BF" w:rsidP="008C66BF">
      <w:pPr>
        <w:numPr>
          <w:ilvl w:val="0"/>
          <w:numId w:val="6"/>
        </w:numPr>
        <w:pBdr>
          <w:top w:val="nil"/>
          <w:left w:val="nil"/>
          <w:bottom w:val="nil"/>
          <w:right w:val="nil"/>
          <w:between w:val="nil"/>
        </w:pBdr>
        <w:spacing w:line="259" w:lineRule="auto"/>
        <w:rPr>
          <w:rFonts w:asciiTheme="majorHAnsi" w:hAnsiTheme="majorHAnsi" w:cstheme="majorHAnsi"/>
          <w:i/>
          <w:color w:val="000000"/>
          <w:highlight w:val="green"/>
        </w:rPr>
      </w:pPr>
      <w:r w:rsidRPr="00C652A4">
        <w:rPr>
          <w:rFonts w:asciiTheme="majorHAnsi" w:hAnsiTheme="majorHAnsi" w:cstheme="majorHAnsi"/>
          <w:i/>
          <w:color w:val="000000"/>
          <w:highlight w:val="green"/>
        </w:rPr>
        <w:t>Positiv påverkan</w:t>
      </w:r>
    </w:p>
    <w:p w14:paraId="169BA2DF" w14:textId="77777777" w:rsidR="008C66BF" w:rsidRPr="00C652A4" w:rsidRDefault="008C66BF" w:rsidP="008C66BF">
      <w:pPr>
        <w:numPr>
          <w:ilvl w:val="0"/>
          <w:numId w:val="6"/>
        </w:numPr>
        <w:pBdr>
          <w:top w:val="nil"/>
          <w:left w:val="nil"/>
          <w:bottom w:val="nil"/>
          <w:right w:val="nil"/>
          <w:between w:val="nil"/>
        </w:pBdr>
        <w:spacing w:after="160" w:line="259" w:lineRule="auto"/>
        <w:rPr>
          <w:rFonts w:asciiTheme="majorHAnsi" w:hAnsiTheme="majorHAnsi" w:cstheme="majorHAnsi"/>
          <w:i/>
          <w:color w:val="000000"/>
          <w:highlight w:val="green"/>
        </w:rPr>
      </w:pPr>
      <w:r w:rsidRPr="00C652A4">
        <w:rPr>
          <w:rFonts w:asciiTheme="majorHAnsi" w:hAnsiTheme="majorHAnsi" w:cstheme="majorHAnsi"/>
          <w:i/>
          <w:color w:val="000000"/>
          <w:highlight w:val="green"/>
        </w:rPr>
        <w:t>Mer kunskap behövs</w:t>
      </w:r>
    </w:p>
    <w:p w14:paraId="6BC3F50A" w14:textId="77777777" w:rsidR="008C66BF" w:rsidRPr="00C652A4" w:rsidRDefault="008C66BF" w:rsidP="008C66BF">
      <w:pPr>
        <w:rPr>
          <w:rFonts w:asciiTheme="majorHAnsi" w:hAnsiTheme="majorHAnsi" w:cstheme="majorHAnsi"/>
          <w:i/>
          <w:highlight w:val="green"/>
        </w:rPr>
      </w:pPr>
      <w:r w:rsidRPr="00C652A4">
        <w:rPr>
          <w:rFonts w:asciiTheme="majorHAnsi" w:hAnsiTheme="majorHAnsi" w:cstheme="majorHAnsi"/>
          <w:i/>
          <w:highlight w:val="green"/>
        </w:rPr>
        <w:t>Målkonflikter</w:t>
      </w:r>
    </w:p>
    <w:p w14:paraId="71830E05" w14:textId="77777777" w:rsidR="008C66BF" w:rsidRPr="00C652A4" w:rsidRDefault="008C66BF" w:rsidP="008C66BF">
      <w:pPr>
        <w:rPr>
          <w:rFonts w:asciiTheme="majorHAnsi" w:hAnsiTheme="majorHAnsi" w:cstheme="majorHAnsi"/>
          <w:i/>
          <w:highlight w:val="green"/>
        </w:rPr>
      </w:pPr>
    </w:p>
    <w:p w14:paraId="579C6B08" w14:textId="77777777" w:rsidR="008C66BF" w:rsidRPr="00C652A4" w:rsidRDefault="008C66BF" w:rsidP="008C66BF">
      <w:pPr>
        <w:rPr>
          <w:rFonts w:asciiTheme="majorHAnsi" w:hAnsiTheme="majorHAnsi" w:cstheme="majorHAnsi"/>
          <w:i/>
          <w:highlight w:val="green"/>
        </w:rPr>
      </w:pPr>
      <w:r w:rsidRPr="00C652A4">
        <w:rPr>
          <w:rFonts w:asciiTheme="majorHAnsi" w:hAnsiTheme="majorHAnsi" w:cstheme="majorHAnsi"/>
          <w:i/>
          <w:highlight w:val="green"/>
        </w:rPr>
        <w:lastRenderedPageBreak/>
        <w:t xml:space="preserve">Genom att förstå målkonflikter finns det potential till förbättring. När målkonflikter synliggörs skapas möjligheter till att hantera dem. Identifieringen kan också tydliggöra vem som har mandat att hantera dem. Det finns ett behov av att förstå och ta i beaktande att framsteg inom agendans mål och delmål i vissa fall kan motverka varandra. Dels inom varje enskilt </w:t>
      </w:r>
      <w:proofErr w:type="gramStart"/>
      <w:r w:rsidRPr="00C652A4">
        <w:rPr>
          <w:rFonts w:asciiTheme="majorHAnsi" w:hAnsiTheme="majorHAnsi" w:cstheme="majorHAnsi"/>
          <w:i/>
          <w:highlight w:val="green"/>
        </w:rPr>
        <w:t>mål men också</w:t>
      </w:r>
      <w:proofErr w:type="gramEnd"/>
      <w:r w:rsidRPr="00C652A4">
        <w:rPr>
          <w:rFonts w:asciiTheme="majorHAnsi" w:hAnsiTheme="majorHAnsi" w:cstheme="majorHAnsi"/>
          <w:i/>
          <w:highlight w:val="green"/>
        </w:rPr>
        <w:t xml:space="preserve"> mellan målen.</w:t>
      </w:r>
    </w:p>
    <w:p w14:paraId="26C2E90D" w14:textId="77777777" w:rsidR="008C66BF" w:rsidRPr="00C652A4" w:rsidRDefault="008C66BF" w:rsidP="008C66BF">
      <w:pPr>
        <w:rPr>
          <w:rFonts w:asciiTheme="majorHAnsi" w:hAnsiTheme="majorHAnsi" w:cstheme="majorHAnsi"/>
          <w:i/>
          <w:highlight w:val="green"/>
        </w:rPr>
      </w:pPr>
      <w:r w:rsidRPr="00C652A4">
        <w:rPr>
          <w:rFonts w:asciiTheme="majorHAnsi" w:hAnsiTheme="majorHAnsi" w:cstheme="majorHAnsi"/>
          <w:i/>
          <w:highlight w:val="green"/>
        </w:rPr>
        <w:t>Ett exempel på globalt mål och delmål som riskerar påverkas negativt av aktiviteter som finansieras av Regionalfonden är Mål 7, Hållbar energi för alla.</w:t>
      </w:r>
    </w:p>
    <w:p w14:paraId="27AD86D9" w14:textId="77777777" w:rsidR="008C66BF" w:rsidRPr="00C652A4" w:rsidRDefault="008C66BF" w:rsidP="008C66BF">
      <w:pPr>
        <w:rPr>
          <w:rFonts w:asciiTheme="majorHAnsi" w:hAnsiTheme="majorHAnsi" w:cstheme="majorHAnsi"/>
          <w:i/>
          <w:highlight w:val="green"/>
        </w:rPr>
      </w:pPr>
    </w:p>
    <w:p w14:paraId="1E7354B7" w14:textId="77777777" w:rsidR="008C66BF" w:rsidRPr="00C652A4" w:rsidRDefault="008C66BF" w:rsidP="008C66BF">
      <w:pPr>
        <w:rPr>
          <w:rFonts w:asciiTheme="majorHAnsi" w:hAnsiTheme="majorHAnsi" w:cstheme="majorHAnsi"/>
          <w:i/>
          <w:highlight w:val="green"/>
        </w:rPr>
      </w:pPr>
      <w:r w:rsidRPr="00C652A4">
        <w:rPr>
          <w:rFonts w:asciiTheme="majorHAnsi" w:hAnsiTheme="majorHAnsi" w:cstheme="majorHAnsi"/>
          <w:i/>
          <w:highlight w:val="green"/>
        </w:rPr>
        <w:t>Implementering och uppskalning av ny teknik kan i sig vara mycket energikrävande. Det är därför viktigt att göra en bedömning av i vilken mån som satsningar bidrar till att energiförbrukningen på kort sikt ökar och därmed får negativ effekt mot delmål 7.2 Öka andelen förnybar energi i världen.</w:t>
      </w:r>
    </w:p>
    <w:p w14:paraId="4985C4C6" w14:textId="77777777" w:rsidR="008C66BF" w:rsidRPr="00CC4FF2" w:rsidRDefault="008C66BF" w:rsidP="008C66BF">
      <w:pPr>
        <w:rPr>
          <w:rFonts w:asciiTheme="majorHAnsi" w:hAnsiTheme="majorHAnsi" w:cstheme="majorHAnsi"/>
          <w:i/>
          <w:sz w:val="24"/>
          <w:szCs w:val="24"/>
        </w:rPr>
      </w:pPr>
      <w:r w:rsidRPr="00C652A4">
        <w:rPr>
          <w:rFonts w:asciiTheme="majorHAnsi" w:hAnsiTheme="majorHAnsi" w:cstheme="majorHAnsi"/>
          <w:i/>
          <w:highlight w:val="green"/>
        </w:rPr>
        <w:t>Att kunna ta i beaktning och förbereda sig på eventuella målkonflikter relaterat till de globala målen är en del av Tillväxtverkets bedömningskriterier. Du kan läsa mer om bedömningskriterierna i handboken.</w:t>
      </w:r>
    </w:p>
    <w:p w14:paraId="6B405174" w14:textId="77777777" w:rsidR="00974B85" w:rsidRDefault="00974B85"/>
    <w:p w14:paraId="49C0327B" w14:textId="77777777" w:rsidR="008C66BF" w:rsidRDefault="008C66BF" w:rsidP="008C66BF">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75182F66" w14:textId="77777777" w:rsidR="008C66BF" w:rsidRDefault="008C66BF"/>
    <w:p w14:paraId="7F9EA747" w14:textId="77777777" w:rsidR="008C66BF" w:rsidRDefault="008C66BF"/>
    <w:p w14:paraId="1D81BBB7" w14:textId="77777777" w:rsidR="006E5B98" w:rsidRDefault="00000000">
      <w:pPr>
        <w:pStyle w:val="Heading3"/>
      </w:pPr>
      <w:commentRangeStart w:id="12"/>
      <w:r>
        <w:t>Var ska resultaten uppstå?</w:t>
      </w:r>
      <w:commentRangeEnd w:id="12"/>
      <w:r w:rsidR="008C66BF">
        <w:rPr>
          <w:rStyle w:val="CommentReference"/>
          <w:rFonts w:ascii="Georgia" w:hAnsi="Georgia" w:cs="Times New Roman"/>
          <w:b w:val="0"/>
          <w:bCs w:val="0"/>
        </w:rPr>
        <w:commentReference w:id="12"/>
      </w:r>
    </w:p>
    <w:p w14:paraId="67675D15" w14:textId="77777777" w:rsidR="00974B85" w:rsidRDefault="00974B85"/>
    <w:p w14:paraId="036AE312" w14:textId="77777777" w:rsidR="006E5B98" w:rsidRDefault="00000000">
      <w:pPr>
        <w:pStyle w:val="Heading3"/>
      </w:pPr>
      <w:commentRangeStart w:id="13"/>
      <w:r>
        <w:t>Förmåga - vad kommer målgruppen eller målobjektet att få tillgång till?</w:t>
      </w:r>
      <w:commentRangeEnd w:id="13"/>
      <w:r w:rsidR="008C66BF">
        <w:rPr>
          <w:rStyle w:val="CommentReference"/>
          <w:rFonts w:ascii="Georgia" w:hAnsi="Georgia" w:cs="Times New Roman"/>
          <w:b w:val="0"/>
          <w:bCs w:val="0"/>
        </w:rPr>
        <w:commentReference w:id="13"/>
      </w:r>
    </w:p>
    <w:p w14:paraId="419C1DED" w14:textId="77777777" w:rsidR="00974B85" w:rsidRDefault="00974B85"/>
    <w:p w14:paraId="1D34E8AA" w14:textId="77777777" w:rsidR="006E5B98" w:rsidRDefault="00000000">
      <w:pPr>
        <w:pStyle w:val="Heading3"/>
      </w:pPr>
      <w:commentRangeStart w:id="14"/>
      <w:r>
        <w:t>Vilka förändrade beteenden förväntas de stärkta förmågorna leda till hos målgruppen eller målobjektet?</w:t>
      </w:r>
      <w:commentRangeEnd w:id="14"/>
      <w:r w:rsidR="008C66BF">
        <w:rPr>
          <w:rStyle w:val="CommentReference"/>
          <w:rFonts w:ascii="Georgia" w:hAnsi="Georgia" w:cs="Times New Roman"/>
          <w:b w:val="0"/>
          <w:bCs w:val="0"/>
        </w:rPr>
        <w:commentReference w:id="14"/>
      </w:r>
    </w:p>
    <w:p w14:paraId="204C72F4" w14:textId="77777777" w:rsidR="00974B85" w:rsidRDefault="00974B85"/>
    <w:p w14:paraId="58E5A015" w14:textId="77777777" w:rsidR="00747A24" w:rsidRDefault="00747A24"/>
    <w:p w14:paraId="5B7645CF" w14:textId="7BBC2A3C" w:rsidR="00747A24" w:rsidRDefault="00747A24">
      <w:r>
        <w:rPr>
          <w:b/>
          <w:bCs/>
          <w:sz w:val="52"/>
          <w:szCs w:val="52"/>
        </w:rPr>
        <w:t>ORGANISATION</w:t>
      </w:r>
    </w:p>
    <w:p w14:paraId="04CE1DC7" w14:textId="77777777" w:rsidR="00747A24" w:rsidRDefault="00747A24"/>
    <w:p w14:paraId="2FE2C220" w14:textId="77777777" w:rsidR="006E5B98" w:rsidRDefault="00000000">
      <w:pPr>
        <w:pStyle w:val="Heading3"/>
      </w:pPr>
      <w:r>
        <w:t xml:space="preserve">Hur kommer projektets organisation vara uppbyggd för att genomföra projektet? </w:t>
      </w:r>
    </w:p>
    <w:p w14:paraId="1EB1AE9A" w14:textId="77777777" w:rsidR="00747A24" w:rsidRPr="00C652A4" w:rsidRDefault="00747A24" w:rsidP="00747A24">
      <w:pPr>
        <w:shd w:val="clear" w:color="auto" w:fill="FFFFFF"/>
        <w:spacing w:after="360"/>
        <w:rPr>
          <w:rFonts w:asciiTheme="majorHAnsi" w:hAnsiTheme="majorHAnsi" w:cstheme="majorHAnsi"/>
          <w:i/>
          <w:color w:val="161616"/>
          <w:highlight w:val="green"/>
        </w:rPr>
      </w:pPr>
      <w:r w:rsidRPr="00C652A4">
        <w:rPr>
          <w:rFonts w:asciiTheme="majorHAnsi" w:hAnsiTheme="majorHAnsi" w:cstheme="majorHAnsi"/>
          <w:i/>
          <w:color w:val="161616"/>
          <w:highlight w:val="green"/>
        </w:rPr>
        <w:t>Utgå från följande frågor:</w:t>
      </w:r>
    </w:p>
    <w:p w14:paraId="21841E64" w14:textId="77777777" w:rsidR="00747A24" w:rsidRPr="00C652A4" w:rsidRDefault="00747A24" w:rsidP="00747A24">
      <w:pPr>
        <w:numPr>
          <w:ilvl w:val="0"/>
          <w:numId w:val="7"/>
        </w:numPr>
        <w:shd w:val="clear" w:color="auto" w:fill="FFFFFF"/>
        <w:spacing w:before="280"/>
        <w:rPr>
          <w:rFonts w:asciiTheme="majorHAnsi" w:hAnsiTheme="majorHAnsi" w:cstheme="majorHAnsi"/>
          <w:i/>
          <w:color w:val="161616"/>
          <w:highlight w:val="green"/>
        </w:rPr>
      </w:pPr>
      <w:r w:rsidRPr="00C652A4">
        <w:rPr>
          <w:rFonts w:asciiTheme="majorHAnsi" w:hAnsiTheme="majorHAnsi" w:cstheme="majorHAnsi"/>
          <w:i/>
          <w:color w:val="161616"/>
          <w:highlight w:val="green"/>
        </w:rPr>
        <w:t>Vilka roller, funktioner och vad för kompetens behöver ni för att genomföra projektets aktiviteter?</w:t>
      </w:r>
    </w:p>
    <w:p w14:paraId="648EB100" w14:textId="77777777" w:rsidR="00747A24" w:rsidRPr="00C652A4" w:rsidRDefault="00747A24" w:rsidP="00747A24">
      <w:pPr>
        <w:numPr>
          <w:ilvl w:val="0"/>
          <w:numId w:val="7"/>
        </w:num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Hur ska ni säkerställa att identifierade roller, funktioner och kompetens finns tillgänglig när ni ska genomföra projektet? I ett projekt med flera projektpartner ska det tydligt framgå vad respektive part ska bidra med.</w:t>
      </w:r>
    </w:p>
    <w:p w14:paraId="51294290" w14:textId="77777777" w:rsidR="00747A24" w:rsidRPr="00C652A4" w:rsidRDefault="00747A24" w:rsidP="00747A24">
      <w:pPr>
        <w:numPr>
          <w:ilvl w:val="0"/>
          <w:numId w:val="7"/>
        </w:num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Hur ser ert ägarskap ut? En aktiv ägare innebär att en funktion eller person på ledningsnivå i er organisation ska vara involverad i projektet, till exempel som ordförande i styrgruppen eller på annat sätt aktivt ta del av projektet.</w:t>
      </w:r>
    </w:p>
    <w:p w14:paraId="36EB67ED" w14:textId="77777777" w:rsidR="00747A24" w:rsidRPr="00C652A4" w:rsidRDefault="00747A24" w:rsidP="00747A24">
      <w:pPr>
        <w:numPr>
          <w:ilvl w:val="0"/>
          <w:numId w:val="7"/>
        </w:numPr>
        <w:shd w:val="clear" w:color="auto" w:fill="FFFFFF"/>
        <w:spacing w:after="280"/>
        <w:rPr>
          <w:rFonts w:asciiTheme="majorHAnsi" w:hAnsiTheme="majorHAnsi" w:cstheme="majorHAnsi"/>
          <w:i/>
          <w:color w:val="161616"/>
          <w:highlight w:val="green"/>
        </w:rPr>
      </w:pPr>
      <w:r w:rsidRPr="00C652A4">
        <w:rPr>
          <w:rFonts w:asciiTheme="majorHAnsi" w:hAnsiTheme="majorHAnsi" w:cstheme="majorHAnsi"/>
          <w:i/>
          <w:color w:val="161616"/>
          <w:highlight w:val="green"/>
        </w:rPr>
        <w:t>Kommer projektet ha en styrgrupp eller styrande funktion? Denna behöver inte vara tillsatt men det ska framgå av er beskrivning vilka aktörer som är tänkta att ingå i styrgruppen och vilka mandat de innehar för att förvalta projektets resultat vidare.</w:t>
      </w:r>
    </w:p>
    <w:p w14:paraId="7FFED239" w14:textId="77777777" w:rsidR="00747A24" w:rsidRPr="00CC4FF2" w:rsidRDefault="00747A24" w:rsidP="00747A24">
      <w:pPr>
        <w:shd w:val="clear" w:color="auto" w:fill="FFFFFF"/>
        <w:spacing w:after="360"/>
        <w:rPr>
          <w:rFonts w:asciiTheme="majorHAnsi" w:hAnsiTheme="majorHAnsi" w:cstheme="majorHAnsi"/>
          <w:i/>
          <w:color w:val="161616"/>
        </w:rPr>
      </w:pPr>
      <w:r w:rsidRPr="00C652A4">
        <w:rPr>
          <w:rFonts w:asciiTheme="majorHAnsi" w:hAnsiTheme="majorHAnsi" w:cstheme="majorHAnsi"/>
          <w:i/>
          <w:color w:val="161616"/>
          <w:highlight w:val="green"/>
        </w:rPr>
        <w:t>Om ni har aktiviteter som är riktade till företag ska ni kort beskriva er tidigare erfarenhet av att arbeta och rapportera aktiviteter som utgör stöd till företag enligt reglerna om försumbart stöd och reglerna om statsstöd.</w:t>
      </w:r>
    </w:p>
    <w:p w14:paraId="15A75389" w14:textId="77777777" w:rsidR="00747A24" w:rsidRDefault="00747A24" w:rsidP="00747A24">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45985B3F" w14:textId="77777777" w:rsidR="00974B85" w:rsidRDefault="00974B85"/>
    <w:p w14:paraId="00F163EC" w14:textId="77777777" w:rsidR="006E5B98" w:rsidRDefault="00000000">
      <w:pPr>
        <w:pStyle w:val="Heading3"/>
      </w:pPr>
      <w:commentRangeStart w:id="15"/>
      <w:r>
        <w:t>Vilka andra liknande projekt eller verksamheter känner ni till?</w:t>
      </w:r>
      <w:commentRangeEnd w:id="15"/>
      <w:r w:rsidR="00D30005">
        <w:rPr>
          <w:rStyle w:val="CommentReference"/>
          <w:rFonts w:ascii="Georgia" w:hAnsi="Georgia" w:cs="Times New Roman"/>
          <w:b w:val="0"/>
          <w:bCs w:val="0"/>
        </w:rPr>
        <w:commentReference w:id="15"/>
      </w:r>
    </w:p>
    <w:p w14:paraId="2ABBD23F" w14:textId="77777777" w:rsidR="00747A24" w:rsidRPr="00C652A4" w:rsidRDefault="00747A24" w:rsidP="00747A24">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Sökt stöd kan inte finansiera insatser som ingår i er ordinarie verksamhet. Ni ska därför beskriva följande:</w:t>
      </w:r>
    </w:p>
    <w:p w14:paraId="027D7A5B" w14:textId="77777777" w:rsidR="00747A24" w:rsidRPr="00C652A4" w:rsidRDefault="00747A24" w:rsidP="00747A24">
      <w:pPr>
        <w:shd w:val="clear" w:color="auto" w:fill="FFFFFF"/>
        <w:rPr>
          <w:rFonts w:asciiTheme="majorHAnsi" w:hAnsiTheme="majorHAnsi" w:cstheme="majorHAnsi"/>
          <w:i/>
          <w:highlight w:val="green"/>
        </w:rPr>
      </w:pPr>
    </w:p>
    <w:p w14:paraId="22CBA2C4" w14:textId="77777777" w:rsidR="00747A24" w:rsidRPr="00C652A4" w:rsidRDefault="00747A24" w:rsidP="00747A24">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Om liknande verksamhet pågår i er organisation, i Sverige eller internationellt och hur ert projekt i de fallen ska förhålla sig till den/de verksamheterna.</w:t>
      </w:r>
    </w:p>
    <w:p w14:paraId="79300B66" w14:textId="77777777" w:rsidR="00747A24" w:rsidRPr="00C652A4" w:rsidRDefault="00747A24" w:rsidP="00747A24">
      <w:pPr>
        <w:shd w:val="clear" w:color="auto" w:fill="FFFFFF"/>
        <w:rPr>
          <w:rFonts w:asciiTheme="majorHAnsi" w:hAnsiTheme="majorHAnsi" w:cstheme="majorHAnsi"/>
          <w:i/>
          <w:highlight w:val="green"/>
        </w:rPr>
      </w:pPr>
    </w:p>
    <w:p w14:paraId="433242DD" w14:textId="77777777" w:rsidR="00747A24" w:rsidRPr="00C652A4" w:rsidRDefault="00747A24" w:rsidP="00747A24">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Om liknande insatser pågår måste ni beskriva hur ert projekt kompletterar den verksamhet som redan finns och hur kontakterna mellan er ska se ut.</w:t>
      </w:r>
    </w:p>
    <w:p w14:paraId="7A3BE708" w14:textId="77777777" w:rsidR="00747A24" w:rsidRPr="00C652A4" w:rsidRDefault="00747A24" w:rsidP="00747A24">
      <w:pPr>
        <w:shd w:val="clear" w:color="auto" w:fill="FFFFFF"/>
        <w:rPr>
          <w:rFonts w:asciiTheme="majorHAnsi" w:hAnsiTheme="majorHAnsi" w:cstheme="majorHAnsi"/>
          <w:i/>
          <w:highlight w:val="green"/>
        </w:rPr>
      </w:pPr>
    </w:p>
    <w:p w14:paraId="671B1A6F" w14:textId="77777777" w:rsidR="00747A24" w:rsidRPr="00CC4FF2" w:rsidRDefault="00747A24" w:rsidP="00747A24">
      <w:pPr>
        <w:shd w:val="clear" w:color="auto" w:fill="FFFFFF"/>
        <w:rPr>
          <w:rFonts w:asciiTheme="majorHAnsi" w:hAnsiTheme="majorHAnsi" w:cstheme="majorHAnsi"/>
          <w:i/>
        </w:rPr>
      </w:pPr>
      <w:r w:rsidRPr="00C652A4">
        <w:rPr>
          <w:rFonts w:asciiTheme="majorHAnsi" w:hAnsiTheme="majorHAnsi" w:cstheme="majorHAnsi"/>
          <w:i/>
          <w:highlight w:val="green"/>
        </w:rPr>
        <w:t>Hur ska ni dra nytta av resultat och erfarenheter från eventuella liknande verksamheter som ni eller andra drivit tidigare.</w:t>
      </w:r>
    </w:p>
    <w:p w14:paraId="66530F6E" w14:textId="77777777" w:rsidR="00974B85" w:rsidRDefault="00974B85"/>
    <w:p w14:paraId="206CDF86" w14:textId="0D2813EB" w:rsidR="00747A24" w:rsidRDefault="00747A24" w:rsidP="00747A24">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1B83DC22" w14:textId="77777777" w:rsidR="00974B85" w:rsidRDefault="00974B85"/>
    <w:p w14:paraId="2CA0D0C8" w14:textId="77777777" w:rsidR="006E5B98" w:rsidRDefault="00000000">
      <w:pPr>
        <w:pStyle w:val="Heading3"/>
      </w:pPr>
      <w:r>
        <w:t>Hur ska ni internt i projektorganisationen arbeta för en inkluderande kultur för likvärdiga möjligheter att påverka projektets inriktning och resultat?</w:t>
      </w:r>
    </w:p>
    <w:p w14:paraId="52F0B676" w14:textId="77777777" w:rsidR="00747A24" w:rsidRPr="00C652A4" w:rsidRDefault="00747A24" w:rsidP="00747A24">
      <w:p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Beskriv hur ni kommer att arbeta för att nå en så jämn könsfördelning som möjligt i projektets interna organisation samt hur projektets beslutsprocesser kommer att möjliggöra en inkluderande kultur där olika röster kan komma till tals.</w:t>
      </w:r>
    </w:p>
    <w:p w14:paraId="3D1D23FF" w14:textId="77777777" w:rsidR="00974B85" w:rsidRDefault="00974B85"/>
    <w:p w14:paraId="31A98E2B" w14:textId="77777777" w:rsidR="00747A24" w:rsidRDefault="00747A24"/>
    <w:p w14:paraId="040E43CD" w14:textId="77777777" w:rsidR="00747A24" w:rsidRDefault="00747A24" w:rsidP="00747A24">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67FD8E4B" w14:textId="77777777" w:rsidR="00747A24" w:rsidRDefault="00747A24"/>
    <w:p w14:paraId="229BF211" w14:textId="2B0B03EA" w:rsidR="00974B85" w:rsidRDefault="00000000" w:rsidP="00B027B8">
      <w:pPr>
        <w:pStyle w:val="Heading3"/>
      </w:pPr>
      <w:r>
        <w:t>Beskriv vilken kompetens i hållbarhet som finns i projektorganisationen, eller som avses rekryteras till projektet?</w:t>
      </w:r>
    </w:p>
    <w:p w14:paraId="53A23F01" w14:textId="77777777" w:rsidR="00974B85" w:rsidRDefault="00974B85"/>
    <w:p w14:paraId="551FEF40" w14:textId="77777777" w:rsidR="00747A24" w:rsidRDefault="00747A24" w:rsidP="00747A24">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673AC838" w14:textId="77777777" w:rsidR="00747A24" w:rsidRDefault="00747A24"/>
    <w:p w14:paraId="1257F87C" w14:textId="77777777" w:rsidR="006E5B98" w:rsidRDefault="00000000">
      <w:pPr>
        <w:pStyle w:val="Heading3"/>
      </w:pPr>
      <w:commentRangeStart w:id="16"/>
      <w:r>
        <w:t>Kommer ni i ert projekts genomförande att arbeta med andra aktörer än de som ingår i er projektorganisation?</w:t>
      </w:r>
      <w:commentRangeEnd w:id="16"/>
      <w:r w:rsidR="00747A24">
        <w:rPr>
          <w:rStyle w:val="CommentReference"/>
          <w:rFonts w:ascii="Georgia" w:hAnsi="Georgia" w:cs="Times New Roman"/>
          <w:b w:val="0"/>
          <w:bCs w:val="0"/>
        </w:rPr>
        <w:commentReference w:id="16"/>
      </w:r>
    </w:p>
    <w:p w14:paraId="7D7CCDA6" w14:textId="77777777" w:rsidR="00974B85" w:rsidRDefault="00974B85"/>
    <w:p w14:paraId="37EA4534" w14:textId="77777777" w:rsidR="00974B85" w:rsidRDefault="00974B85"/>
    <w:p w14:paraId="316DA4F2" w14:textId="77777777" w:rsidR="006E5B98" w:rsidRDefault="00000000">
      <w:pPr>
        <w:pStyle w:val="Heading3"/>
      </w:pPr>
      <w:commentRangeStart w:id="17"/>
      <w:r>
        <w:t>Beskriv vad för slags arbete som kommer att genomföras och med vilka aktörer, samt hur det kommer att bidra till projektets genomförande.</w:t>
      </w:r>
      <w:commentRangeEnd w:id="17"/>
      <w:r w:rsidR="00747A24">
        <w:rPr>
          <w:rStyle w:val="CommentReference"/>
          <w:rFonts w:ascii="Georgia" w:hAnsi="Georgia" w:cs="Times New Roman"/>
          <w:b w:val="0"/>
          <w:bCs w:val="0"/>
        </w:rPr>
        <w:commentReference w:id="17"/>
      </w:r>
    </w:p>
    <w:p w14:paraId="43DF3688" w14:textId="77777777" w:rsidR="00747A24" w:rsidRPr="00CC4FF2" w:rsidRDefault="00747A24" w:rsidP="00747A24">
      <w:pPr>
        <w:shd w:val="clear" w:color="auto" w:fill="FFFFFF"/>
        <w:rPr>
          <w:rFonts w:asciiTheme="majorHAnsi" w:hAnsiTheme="majorHAnsi" w:cstheme="majorHAnsi"/>
          <w:i/>
        </w:rPr>
      </w:pPr>
      <w:r w:rsidRPr="00C652A4">
        <w:rPr>
          <w:rFonts w:asciiTheme="majorHAnsi" w:hAnsiTheme="majorHAnsi" w:cstheme="majorHAnsi"/>
          <w:i/>
          <w:highlight w:val="green"/>
        </w:rPr>
        <w:t>Beskriv vilka aktörer ni kommer samarbeta tillsammans med, i vilka aktiviteter och på vilket sätt. Det ska framgå av beskrivningen hur arbetet bidrar till projektets genomförande. Redogör för om någon av de aktörer som ni arbetar tillsammans med finns utanför programområdet. Om ert projekt är ett Östersjöstrategiprojekt finns det frågor nedan som ni särskilt ska besvara.</w:t>
      </w:r>
    </w:p>
    <w:p w14:paraId="73A69818" w14:textId="77777777" w:rsidR="00974B85" w:rsidRDefault="00974B85"/>
    <w:p w14:paraId="509DDD6A" w14:textId="77777777" w:rsidR="00747A24" w:rsidRDefault="00747A24" w:rsidP="00747A24">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5925CEE6" w14:textId="77777777" w:rsidR="00974B85" w:rsidRDefault="00974B85"/>
    <w:p w14:paraId="089A3ABD" w14:textId="5D45FA24" w:rsidR="00974B85" w:rsidRDefault="00000000" w:rsidP="00747A24">
      <w:pPr>
        <w:pStyle w:val="Heading3"/>
      </w:pPr>
      <w:commentRangeStart w:id="18"/>
      <w:r>
        <w:t>Söker ni stöd för aktiviteter som bidrar till genomförandet av Östersjöstrategin?</w:t>
      </w:r>
      <w:commentRangeEnd w:id="18"/>
      <w:r w:rsidR="00747A24">
        <w:rPr>
          <w:rStyle w:val="CommentReference"/>
          <w:rFonts w:ascii="Georgia" w:hAnsi="Georgia" w:cs="Times New Roman"/>
          <w:b w:val="0"/>
          <w:bCs w:val="0"/>
        </w:rPr>
        <w:commentReference w:id="18"/>
      </w:r>
    </w:p>
    <w:p w14:paraId="1FCC1C69" w14:textId="77777777" w:rsidR="00974B85" w:rsidRDefault="00974B85"/>
    <w:p w14:paraId="60BB4649" w14:textId="77777777" w:rsidR="00747A24" w:rsidRDefault="00747A24"/>
    <w:p w14:paraId="6ABDAFBB" w14:textId="64B62739" w:rsidR="00747A24" w:rsidRPr="00747A24" w:rsidRDefault="00747A24">
      <w:pPr>
        <w:rPr>
          <w:b/>
          <w:bCs/>
          <w:sz w:val="52"/>
          <w:szCs w:val="52"/>
        </w:rPr>
      </w:pPr>
      <w:r w:rsidRPr="00747A24">
        <w:rPr>
          <w:b/>
          <w:bCs/>
          <w:sz w:val="52"/>
          <w:szCs w:val="52"/>
        </w:rPr>
        <w:t xml:space="preserve">ARBETSSÄTT </w:t>
      </w:r>
    </w:p>
    <w:p w14:paraId="755E5AAA" w14:textId="77777777" w:rsidR="00747A24" w:rsidRDefault="00747A24"/>
    <w:p w14:paraId="746AA103" w14:textId="77777777" w:rsidR="006E5B98" w:rsidRDefault="00000000">
      <w:pPr>
        <w:pStyle w:val="Heading3"/>
      </w:pPr>
      <w:r>
        <w:t>Hur har ni i projektets planering säkerställt att ni har förmåga att rapportera och redovisa kostnader och aktiviteter i projektet?</w:t>
      </w:r>
    </w:p>
    <w:p w14:paraId="575A7D54" w14:textId="77777777" w:rsidR="00747A24" w:rsidRPr="00C652A4" w:rsidRDefault="00747A24" w:rsidP="00747A24">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Den administrativa kapaciteten är en förutsättning för att kunna driva och rapportera ett projekt. Ni ska här beskriva hur det ska utföras.</w:t>
      </w:r>
    </w:p>
    <w:p w14:paraId="4586E1BF" w14:textId="77777777" w:rsidR="00747A24" w:rsidRPr="00C652A4" w:rsidRDefault="00747A24" w:rsidP="00747A24">
      <w:pPr>
        <w:shd w:val="clear" w:color="auto" w:fill="FFFFFF"/>
        <w:rPr>
          <w:rFonts w:asciiTheme="majorHAnsi" w:hAnsiTheme="majorHAnsi" w:cstheme="majorHAnsi"/>
          <w:i/>
          <w:color w:val="000000"/>
          <w:highlight w:val="green"/>
        </w:rPr>
      </w:pPr>
    </w:p>
    <w:p w14:paraId="628F3B3F" w14:textId="77777777" w:rsidR="00747A24" w:rsidRPr="00C652A4" w:rsidRDefault="00747A24" w:rsidP="00747A24">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Hur ni i projektet säkerställer att rapportering av projektets aktiviteter och kostnader är i enlighet med Tillväxtverkets allmänna villkor och beslut om stöd.</w:t>
      </w:r>
    </w:p>
    <w:p w14:paraId="2BE0B814" w14:textId="77777777" w:rsidR="00747A24" w:rsidRPr="00C652A4" w:rsidRDefault="00747A24" w:rsidP="00747A24">
      <w:pPr>
        <w:shd w:val="clear" w:color="auto" w:fill="FFFFFF"/>
        <w:rPr>
          <w:rFonts w:asciiTheme="majorHAnsi" w:hAnsiTheme="majorHAnsi" w:cstheme="majorHAnsi"/>
          <w:i/>
          <w:highlight w:val="green"/>
        </w:rPr>
      </w:pPr>
    </w:p>
    <w:p w14:paraId="6702A916" w14:textId="77777777" w:rsidR="00747A24" w:rsidRPr="00C652A4" w:rsidRDefault="00747A24" w:rsidP="00747A24">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Hur ni ska säkerställa att kostnader som inte utgör enhetskostnader eller schabloner särredovisas på ett sätt som gör det möjligt att ta ut en huvudbok som omfattar projektets faktiska kostnader. Det innebär att ni ska kunna ta ut en transaktionslista som visar enskilda faktiska kostnader och intäkter.</w:t>
      </w:r>
    </w:p>
    <w:p w14:paraId="6C1D9851" w14:textId="77777777" w:rsidR="00747A24" w:rsidRPr="00C652A4" w:rsidRDefault="00747A24" w:rsidP="00747A24">
      <w:pPr>
        <w:shd w:val="clear" w:color="auto" w:fill="FFFFFF"/>
        <w:rPr>
          <w:rFonts w:asciiTheme="majorHAnsi" w:hAnsiTheme="majorHAnsi" w:cstheme="majorHAnsi"/>
          <w:i/>
          <w:highlight w:val="green"/>
        </w:rPr>
      </w:pPr>
    </w:p>
    <w:p w14:paraId="466947C6" w14:textId="77777777" w:rsidR="00747A24" w:rsidRPr="00C652A4" w:rsidRDefault="00747A24" w:rsidP="00747A24">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lastRenderedPageBreak/>
        <w:t>Den rutin ni har för att säkerställa att kostnader som inte utgör enhetskostnader eller schabloner och som redovisas är stödberättigande, betalda och i enlighet med beslut om stöd.</w:t>
      </w:r>
    </w:p>
    <w:p w14:paraId="4FF34395" w14:textId="77777777" w:rsidR="00747A24" w:rsidRPr="00C652A4" w:rsidRDefault="00747A24" w:rsidP="00747A24">
      <w:pPr>
        <w:shd w:val="clear" w:color="auto" w:fill="FFFFFF"/>
        <w:rPr>
          <w:rFonts w:asciiTheme="majorHAnsi" w:hAnsiTheme="majorHAnsi" w:cstheme="majorHAnsi"/>
          <w:i/>
          <w:highlight w:val="green"/>
        </w:rPr>
      </w:pPr>
    </w:p>
    <w:p w14:paraId="42747E00" w14:textId="77777777" w:rsidR="00747A24" w:rsidRPr="00CC4FF2" w:rsidRDefault="00747A24" w:rsidP="00747A24">
      <w:pPr>
        <w:shd w:val="clear" w:color="auto" w:fill="FFFFFF"/>
        <w:rPr>
          <w:rFonts w:asciiTheme="majorHAnsi" w:hAnsiTheme="majorHAnsi" w:cstheme="majorHAnsi"/>
          <w:i/>
        </w:rPr>
      </w:pPr>
      <w:r w:rsidRPr="00C652A4">
        <w:rPr>
          <w:rFonts w:asciiTheme="majorHAnsi" w:hAnsiTheme="majorHAnsi" w:cstheme="majorHAnsi"/>
          <w:i/>
          <w:highlight w:val="green"/>
        </w:rPr>
        <w:t>Den rutin ni har för att hantera personalens tidrapportering.</w:t>
      </w:r>
    </w:p>
    <w:p w14:paraId="352155D4" w14:textId="77777777" w:rsidR="00974B85" w:rsidRDefault="00974B85"/>
    <w:p w14:paraId="74339A55" w14:textId="7E85A334" w:rsidR="00747A24" w:rsidRDefault="00747A24" w:rsidP="00747A24">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4F825DEF" w14:textId="77777777" w:rsidR="00747A24" w:rsidRDefault="00747A24"/>
    <w:p w14:paraId="5C37ABD3" w14:textId="3E11A2D6" w:rsidR="00974B85" w:rsidRDefault="00000000" w:rsidP="00B027B8">
      <w:pPr>
        <w:pStyle w:val="Heading3"/>
      </w:pPr>
      <w:r>
        <w:t>Hur ska ni arbeta med kommunikation?</w:t>
      </w:r>
    </w:p>
    <w:p w14:paraId="4948C822"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EU ställer krav på att projekt som får stöd informerar och sprider kunskap om projektet och att det finansieras med medel från EU.</w:t>
      </w:r>
    </w:p>
    <w:p w14:paraId="08328B35" w14:textId="77777777" w:rsidR="002D317E" w:rsidRPr="00C652A4" w:rsidRDefault="002D317E" w:rsidP="002D317E">
      <w:pPr>
        <w:shd w:val="clear" w:color="auto" w:fill="FFFFFF"/>
        <w:rPr>
          <w:rFonts w:asciiTheme="majorHAnsi" w:hAnsiTheme="majorHAnsi" w:cstheme="majorHAnsi"/>
          <w:i/>
          <w:color w:val="000000"/>
          <w:highlight w:val="green"/>
        </w:rPr>
      </w:pPr>
    </w:p>
    <w:p w14:paraId="16133557" w14:textId="77777777" w:rsidR="002D317E" w:rsidRPr="00C652A4" w:rsidRDefault="002D317E" w:rsidP="002D317E">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Beskriv här kort hur ni ska kommunikationsplanera och sprida era resultat:</w:t>
      </w:r>
    </w:p>
    <w:p w14:paraId="79F21036" w14:textId="77777777" w:rsidR="002D317E" w:rsidRPr="00C652A4" w:rsidRDefault="002D317E" w:rsidP="002D317E">
      <w:pPr>
        <w:shd w:val="clear" w:color="auto" w:fill="FFFFFF"/>
        <w:rPr>
          <w:rFonts w:asciiTheme="majorHAnsi" w:hAnsiTheme="majorHAnsi" w:cstheme="majorHAnsi"/>
          <w:i/>
          <w:highlight w:val="green"/>
        </w:rPr>
      </w:pPr>
    </w:p>
    <w:p w14:paraId="5664DE01" w14:textId="77777777" w:rsidR="002D317E" w:rsidRPr="00C652A4" w:rsidRDefault="002D317E" w:rsidP="002D317E">
      <w:pPr>
        <w:numPr>
          <w:ilvl w:val="0"/>
          <w:numId w:val="8"/>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Målgrupp: Vem eller vilka ska ni kommunicera med?</w:t>
      </w:r>
    </w:p>
    <w:p w14:paraId="76A5A5E6" w14:textId="77777777" w:rsidR="002D317E" w:rsidRPr="00C652A4" w:rsidRDefault="002D317E" w:rsidP="002D317E">
      <w:pPr>
        <w:shd w:val="clear" w:color="auto" w:fill="FFFFFF"/>
        <w:rPr>
          <w:rFonts w:asciiTheme="majorHAnsi" w:hAnsiTheme="majorHAnsi" w:cstheme="majorHAnsi"/>
          <w:i/>
          <w:highlight w:val="green"/>
        </w:rPr>
      </w:pPr>
    </w:p>
    <w:p w14:paraId="4BDA6B14" w14:textId="77777777" w:rsidR="002D317E" w:rsidRPr="00C652A4" w:rsidRDefault="002D317E" w:rsidP="002D317E">
      <w:pPr>
        <w:numPr>
          <w:ilvl w:val="0"/>
          <w:numId w:val="8"/>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Kommunikationsmål: Vad vill ni att målgruppen ska kunna, tycka och göra?</w:t>
      </w:r>
    </w:p>
    <w:p w14:paraId="154AC84B" w14:textId="77777777" w:rsidR="002D317E" w:rsidRPr="00C652A4" w:rsidRDefault="002D317E" w:rsidP="002D317E">
      <w:pPr>
        <w:shd w:val="clear" w:color="auto" w:fill="FFFFFF"/>
        <w:rPr>
          <w:rFonts w:asciiTheme="majorHAnsi" w:hAnsiTheme="majorHAnsi" w:cstheme="majorHAnsi"/>
          <w:i/>
          <w:highlight w:val="green"/>
        </w:rPr>
      </w:pPr>
    </w:p>
    <w:p w14:paraId="70F2998B" w14:textId="77777777" w:rsidR="002D317E" w:rsidRPr="00C652A4" w:rsidRDefault="002D317E" w:rsidP="002D317E">
      <w:pPr>
        <w:numPr>
          <w:ilvl w:val="0"/>
          <w:numId w:val="8"/>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Budskap: Vad vill ni berätta som är till nytta för målgruppen?</w:t>
      </w:r>
    </w:p>
    <w:p w14:paraId="25F96175" w14:textId="77777777" w:rsidR="002D317E" w:rsidRPr="00C652A4" w:rsidRDefault="002D317E" w:rsidP="002D317E">
      <w:pPr>
        <w:shd w:val="clear" w:color="auto" w:fill="FFFFFF"/>
        <w:rPr>
          <w:rFonts w:asciiTheme="majorHAnsi" w:hAnsiTheme="majorHAnsi" w:cstheme="majorHAnsi"/>
          <w:i/>
          <w:highlight w:val="green"/>
        </w:rPr>
      </w:pPr>
    </w:p>
    <w:p w14:paraId="6B1C97FF" w14:textId="77777777" w:rsidR="002D317E" w:rsidRPr="00C652A4" w:rsidRDefault="002D317E" w:rsidP="002D317E">
      <w:pPr>
        <w:numPr>
          <w:ilvl w:val="0"/>
          <w:numId w:val="8"/>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Kanaler: Vilka kanaler ska ni använda?</w:t>
      </w:r>
    </w:p>
    <w:p w14:paraId="43001151" w14:textId="77777777" w:rsidR="002D317E" w:rsidRPr="00C652A4" w:rsidRDefault="002D317E" w:rsidP="002D317E">
      <w:pPr>
        <w:shd w:val="clear" w:color="auto" w:fill="FFFFFF"/>
        <w:rPr>
          <w:rFonts w:asciiTheme="majorHAnsi" w:hAnsiTheme="majorHAnsi" w:cstheme="majorHAnsi"/>
          <w:i/>
          <w:highlight w:val="green"/>
        </w:rPr>
      </w:pPr>
    </w:p>
    <w:p w14:paraId="74A517AE" w14:textId="77777777" w:rsidR="002D317E" w:rsidRPr="00C652A4" w:rsidRDefault="002D317E" w:rsidP="002D317E">
      <w:pPr>
        <w:numPr>
          <w:ilvl w:val="0"/>
          <w:numId w:val="8"/>
        </w:numPr>
        <w:pBdr>
          <w:top w:val="nil"/>
          <w:left w:val="nil"/>
          <w:bottom w:val="nil"/>
          <w:right w:val="nil"/>
          <w:between w:val="nil"/>
        </w:pBd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Inkludering: Beskriv hur projektet kommer att arbeta med inkluderande kommunikation och anpassa den externa kommunikationen och marknadsföringen för att nå ut till en mångfald av representanter i målgruppen med tex olika bakgrund, kön, ålder och geografi.</w:t>
      </w:r>
    </w:p>
    <w:p w14:paraId="7C8A6472" w14:textId="77777777" w:rsidR="002D317E" w:rsidRPr="00C652A4" w:rsidRDefault="002D317E" w:rsidP="002D317E">
      <w:pPr>
        <w:shd w:val="clear" w:color="auto" w:fill="FFFFFF"/>
        <w:rPr>
          <w:rFonts w:asciiTheme="majorHAnsi" w:hAnsiTheme="majorHAnsi" w:cstheme="majorHAnsi"/>
          <w:i/>
          <w:highlight w:val="green"/>
        </w:rPr>
      </w:pPr>
    </w:p>
    <w:p w14:paraId="643C5B87" w14:textId="77777777" w:rsidR="002D317E" w:rsidRPr="00CC4FF2" w:rsidRDefault="002D317E" w:rsidP="002D317E">
      <w:pPr>
        <w:shd w:val="clear" w:color="auto" w:fill="FFFFFF"/>
        <w:rPr>
          <w:rFonts w:asciiTheme="majorHAnsi" w:hAnsiTheme="majorHAnsi" w:cstheme="majorHAnsi"/>
          <w:i/>
        </w:rPr>
      </w:pPr>
      <w:r w:rsidRPr="00C652A4">
        <w:rPr>
          <w:rFonts w:asciiTheme="majorHAnsi" w:hAnsiTheme="majorHAnsi" w:cstheme="majorHAnsi"/>
          <w:i/>
          <w:highlight w:val="green"/>
        </w:rPr>
        <w:t>EU ställer också krav på er kommunikation. Till exempel ska EU-logotypen användas på rätt sätt och en kort beskrivning av projektets syfte, resultat och det ekonomiska stödet ska även finnas med på er eventuella hemsida och i sociala kanaler.</w:t>
      </w:r>
    </w:p>
    <w:p w14:paraId="5EC7AE0B" w14:textId="77777777" w:rsidR="00974B85" w:rsidRDefault="00974B85"/>
    <w:p w14:paraId="4974D83F" w14:textId="77777777" w:rsidR="002D317E" w:rsidRDefault="002D317E" w:rsidP="002D317E">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55CD8BB1" w14:textId="77777777" w:rsidR="002D317E" w:rsidRDefault="002D317E"/>
    <w:p w14:paraId="4401EE18" w14:textId="45A0D145" w:rsidR="00974B85" w:rsidRDefault="00000000" w:rsidP="00B027B8">
      <w:pPr>
        <w:pStyle w:val="Heading3"/>
      </w:pPr>
      <w:commentRangeStart w:id="19"/>
      <w:r>
        <w:t>Som projektägare har vi förstått att vi måste samla in könsuppdelad statistik för de deltagare som får stöd genom projektet</w:t>
      </w:r>
      <w:commentRangeEnd w:id="19"/>
      <w:r w:rsidR="002D317E">
        <w:rPr>
          <w:rStyle w:val="CommentReference"/>
          <w:rFonts w:ascii="Georgia" w:hAnsi="Georgia" w:cs="Times New Roman"/>
          <w:b w:val="0"/>
          <w:bCs w:val="0"/>
        </w:rPr>
        <w:commentReference w:id="19"/>
      </w:r>
    </w:p>
    <w:p w14:paraId="59E34632" w14:textId="77777777" w:rsidR="002D317E" w:rsidRPr="00CC4FF2" w:rsidRDefault="002D317E" w:rsidP="002D317E">
      <w:pPr>
        <w:shd w:val="clear" w:color="auto" w:fill="FFFFFF"/>
        <w:rPr>
          <w:rFonts w:asciiTheme="majorHAnsi" w:hAnsiTheme="majorHAnsi" w:cstheme="majorHAnsi"/>
          <w:sz w:val="24"/>
          <w:szCs w:val="24"/>
        </w:rPr>
      </w:pPr>
      <w:r w:rsidRPr="00C652A4">
        <w:rPr>
          <w:rFonts w:asciiTheme="majorHAnsi" w:hAnsiTheme="majorHAnsi" w:cstheme="majorHAnsi"/>
          <w:i/>
          <w:color w:val="000000"/>
          <w:highlight w:val="green"/>
        </w:rPr>
        <w:t>Alla projekt är skyldiga att följa upp könsfördelningen hos deltagare som får stöd, vilket kommer att rapporteras till Tillväxtverket vid lägesrapportering.</w:t>
      </w:r>
    </w:p>
    <w:p w14:paraId="1917E8A3" w14:textId="77777777" w:rsidR="00974B85" w:rsidRDefault="00974B85"/>
    <w:p w14:paraId="4544677E" w14:textId="77777777" w:rsidR="006E5B98" w:rsidRDefault="00000000">
      <w:pPr>
        <w:pStyle w:val="Heading3"/>
      </w:pPr>
      <w:r>
        <w:t>Hur ska ni arbeta med inköp i projektet?</w:t>
      </w:r>
    </w:p>
    <w:p w14:paraId="7CC02B65"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Om organisationen omfattas av offentlig upphandling ansvarar ni för att era upphandlingar och köp i projektet följer aktuell upphandlingslagstiftning:</w:t>
      </w:r>
    </w:p>
    <w:p w14:paraId="734DC5F0" w14:textId="77777777" w:rsidR="002D317E" w:rsidRPr="00C652A4" w:rsidRDefault="002D317E" w:rsidP="002D317E">
      <w:pPr>
        <w:shd w:val="clear" w:color="auto" w:fill="FFFFFF"/>
        <w:rPr>
          <w:rFonts w:asciiTheme="majorHAnsi" w:hAnsiTheme="majorHAnsi" w:cstheme="majorHAnsi"/>
          <w:i/>
          <w:color w:val="000000"/>
          <w:highlight w:val="green"/>
        </w:rPr>
      </w:pPr>
    </w:p>
    <w:p w14:paraId="09AF78F5"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lagen (2016:1145) om offentlig upphandling,</w:t>
      </w:r>
    </w:p>
    <w:p w14:paraId="2BC010B8"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lagen (2016:1146) om upphandling inom försörjningssektorerna, eller</w:t>
      </w:r>
    </w:p>
    <w:p w14:paraId="024E21CA"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lagen (2016:1147) om upphandling av koncessioner</w:t>
      </w:r>
    </w:p>
    <w:p w14:paraId="0A72E5AD"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Om ni inte omfattas av upphandlingslagstiftning ska ni vid köp, hyra och leasing, följa principerna som framgår av 4 kap. 1 § lagen (2016:1145) om offentlig upphandling och Tillväxtverkets anvisningar avseende särskilda inköpsförfarande.</w:t>
      </w:r>
    </w:p>
    <w:p w14:paraId="74E1E687" w14:textId="77777777" w:rsidR="002D317E" w:rsidRPr="00C652A4" w:rsidRDefault="002D317E" w:rsidP="002D317E">
      <w:pPr>
        <w:shd w:val="clear" w:color="auto" w:fill="FFFFFF"/>
        <w:rPr>
          <w:rFonts w:asciiTheme="majorHAnsi" w:hAnsiTheme="majorHAnsi" w:cstheme="majorHAnsi"/>
          <w:i/>
          <w:color w:val="000000"/>
          <w:highlight w:val="green"/>
        </w:rPr>
      </w:pPr>
    </w:p>
    <w:p w14:paraId="1955C139"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Beskriv hur ni i projektet kommer säkerställa att rätt tillvägagångssätt används vid inköp i projektet. Om det är flera partner i projektet beskriv hur ni säkerställer att inköp genomförs i enlighet med gällande regler.</w:t>
      </w:r>
    </w:p>
    <w:p w14:paraId="09E2598A" w14:textId="77777777" w:rsidR="002D317E" w:rsidRPr="00C652A4" w:rsidRDefault="002D317E" w:rsidP="002D317E">
      <w:pPr>
        <w:shd w:val="clear" w:color="auto" w:fill="FFFFFF"/>
        <w:rPr>
          <w:rFonts w:asciiTheme="majorHAnsi" w:hAnsiTheme="majorHAnsi" w:cstheme="majorHAnsi"/>
          <w:i/>
          <w:color w:val="000000"/>
          <w:highlight w:val="green"/>
        </w:rPr>
      </w:pPr>
    </w:p>
    <w:p w14:paraId="4B91AE97" w14:textId="77777777" w:rsidR="002D317E" w:rsidRPr="00CC4FF2" w:rsidRDefault="002D317E" w:rsidP="002D317E">
      <w:pPr>
        <w:shd w:val="clear" w:color="auto" w:fill="FFFFFF"/>
        <w:rPr>
          <w:rFonts w:asciiTheme="majorHAnsi" w:hAnsiTheme="majorHAnsi" w:cstheme="majorHAnsi"/>
          <w:i/>
          <w:color w:val="000000"/>
        </w:rPr>
      </w:pPr>
      <w:r w:rsidRPr="00C652A4">
        <w:rPr>
          <w:rFonts w:asciiTheme="majorHAnsi" w:hAnsiTheme="majorHAnsi" w:cstheme="majorHAnsi"/>
          <w:i/>
          <w:color w:val="000000"/>
          <w:highlight w:val="green"/>
        </w:rPr>
        <w:t>Ni ska till ansökan bifoga inköps- och upphandlingsplan.</w:t>
      </w:r>
    </w:p>
    <w:p w14:paraId="496183A6" w14:textId="77777777" w:rsidR="00974B85" w:rsidRDefault="00974B85"/>
    <w:p w14:paraId="779EBBD3" w14:textId="77777777" w:rsidR="002D317E" w:rsidRDefault="002D317E" w:rsidP="002D317E">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22F3A21B" w14:textId="77777777" w:rsidR="002D317E" w:rsidRDefault="002D317E"/>
    <w:p w14:paraId="3D045B42" w14:textId="77777777" w:rsidR="006E5B98" w:rsidRDefault="00000000">
      <w:pPr>
        <w:pStyle w:val="Heading3"/>
      </w:pPr>
      <w:r>
        <w:lastRenderedPageBreak/>
        <w:t xml:space="preserve">Hur har ni säkerställt projektets medfinansiering och hantering av projektets likviditet? </w:t>
      </w:r>
    </w:p>
    <w:p w14:paraId="75DE5449"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Ni rekvirerar stöd efter det att ni upparbetat och betalat era kostnader. Det innebär att ni kommer vara tvungna att ligga ute med kostnader i väntan på att Tillväxtverket godkänner er ansökan om utbetalning och betalar ut sökt stöd.</w:t>
      </w:r>
    </w:p>
    <w:p w14:paraId="6D546968" w14:textId="77777777" w:rsidR="002D317E" w:rsidRPr="00C652A4" w:rsidRDefault="002D317E" w:rsidP="002D317E">
      <w:pPr>
        <w:shd w:val="clear" w:color="auto" w:fill="FFFFFF"/>
        <w:rPr>
          <w:rFonts w:asciiTheme="majorHAnsi" w:hAnsiTheme="majorHAnsi" w:cstheme="majorHAnsi"/>
          <w:i/>
          <w:color w:val="000000"/>
          <w:highlight w:val="green"/>
        </w:rPr>
      </w:pPr>
    </w:p>
    <w:p w14:paraId="5A5CA268"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Här ska ni beskriva:</w:t>
      </w:r>
    </w:p>
    <w:p w14:paraId="2ECF51B7" w14:textId="77777777" w:rsidR="002D317E" w:rsidRPr="00C652A4" w:rsidRDefault="002D317E" w:rsidP="002D317E">
      <w:pPr>
        <w:shd w:val="clear" w:color="auto" w:fill="FFFFFF"/>
        <w:rPr>
          <w:rFonts w:asciiTheme="majorHAnsi" w:hAnsiTheme="majorHAnsi" w:cstheme="majorHAnsi"/>
          <w:i/>
          <w:color w:val="000000"/>
          <w:highlight w:val="green"/>
        </w:rPr>
      </w:pPr>
    </w:p>
    <w:p w14:paraId="627E9C77"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Hur ni utöver Tillväxtverkets finansiering säkerställt löpande finansiering från andra medfinansiärer.</w:t>
      </w:r>
    </w:p>
    <w:p w14:paraId="2E4569E8"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Om ni har säkerställt likviditet att genomföra projektet även om en kostnad skulle underkännas.</w:t>
      </w:r>
    </w:p>
    <w:p w14:paraId="37FCB99B" w14:textId="77777777" w:rsidR="002D317E" w:rsidRPr="00CC4FF2" w:rsidRDefault="002D317E" w:rsidP="002D317E">
      <w:pPr>
        <w:shd w:val="clear" w:color="auto" w:fill="FFFFFF"/>
        <w:rPr>
          <w:rFonts w:asciiTheme="majorHAnsi" w:hAnsiTheme="majorHAnsi" w:cstheme="majorHAnsi"/>
          <w:i/>
          <w:color w:val="000000"/>
        </w:rPr>
      </w:pPr>
      <w:r w:rsidRPr="00C652A4">
        <w:rPr>
          <w:rFonts w:asciiTheme="majorHAnsi" w:hAnsiTheme="majorHAnsi" w:cstheme="majorHAnsi"/>
          <w:i/>
          <w:color w:val="000000"/>
          <w:highlight w:val="green"/>
        </w:rPr>
        <w:t>Hur ni säkerställt att ni har finansiering att slutföra projektet före det att ni fått slututbetalning.</w:t>
      </w:r>
    </w:p>
    <w:p w14:paraId="2F5759B6" w14:textId="77777777" w:rsidR="00974B85" w:rsidRDefault="00974B85"/>
    <w:p w14:paraId="6C0D6397" w14:textId="77777777" w:rsidR="002D317E" w:rsidRDefault="002D317E" w:rsidP="002D317E">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4519710F" w14:textId="77777777" w:rsidR="00974B85" w:rsidRDefault="00974B85"/>
    <w:p w14:paraId="5D0FD2E6" w14:textId="458922A0" w:rsidR="00974B85" w:rsidRDefault="00000000" w:rsidP="00B027B8">
      <w:pPr>
        <w:pStyle w:val="Heading3"/>
      </w:pPr>
      <w:r>
        <w:t>Vad för risker har ni identifierat i projektet och vad föreslår ni för åtgärder?</w:t>
      </w:r>
    </w:p>
    <w:p w14:paraId="37316137"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Utgå från genomförd riskanalys för att beskriva risker och åtgärder.</w:t>
      </w:r>
    </w:p>
    <w:p w14:paraId="7C6B4455" w14:textId="77777777" w:rsidR="002D317E" w:rsidRPr="00C652A4" w:rsidRDefault="002D317E" w:rsidP="002D317E">
      <w:pPr>
        <w:shd w:val="clear" w:color="auto" w:fill="FFFFFF"/>
        <w:rPr>
          <w:rFonts w:asciiTheme="majorHAnsi" w:hAnsiTheme="majorHAnsi" w:cstheme="majorHAnsi"/>
          <w:i/>
          <w:color w:val="000000"/>
          <w:highlight w:val="green"/>
        </w:rPr>
      </w:pPr>
    </w:p>
    <w:p w14:paraId="3A296A6A" w14:textId="77777777" w:rsidR="002D317E" w:rsidRPr="00C652A4" w:rsidRDefault="002D317E" w:rsidP="002D317E">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Att genomföra ett projekt innebär risker av olika slag. Det är viktigt att ni tar fram en plan för att hantera de risker som ni redan i förväg kan se i er verksamhet. En risk är inte något reellt eller fakta utan något som kan hända i framtiden. Om ni redan nu vet att ni har en snäv tidsplan så är det ingen risk. Involvera gärna olika kompetenser i arbetet, eftersom det ger projektet god framförhållning och beredskap.</w:t>
      </w:r>
    </w:p>
    <w:p w14:paraId="61E42FF5" w14:textId="77777777" w:rsidR="002D317E" w:rsidRPr="00C652A4" w:rsidRDefault="002D317E" w:rsidP="002D317E">
      <w:pPr>
        <w:shd w:val="clear" w:color="auto" w:fill="FFFFFF"/>
        <w:rPr>
          <w:rFonts w:asciiTheme="majorHAnsi" w:hAnsiTheme="majorHAnsi" w:cstheme="majorHAnsi"/>
          <w:i/>
          <w:highlight w:val="green"/>
        </w:rPr>
      </w:pPr>
      <w:r w:rsidRPr="00C652A4">
        <w:rPr>
          <w:rFonts w:asciiTheme="majorHAnsi" w:hAnsiTheme="majorHAnsi" w:cstheme="majorHAnsi"/>
          <w:i/>
          <w:highlight w:val="green"/>
        </w:rPr>
        <w:t>I Handbok för EU-projekt finns en mall för riskanalys som ni kan använda som stöd i ert arbete med att identifiera risker före och efter projektperioden. Ni ska inte skicka in mallen.</w:t>
      </w:r>
    </w:p>
    <w:p w14:paraId="0A10C6D7" w14:textId="77777777" w:rsidR="002D317E" w:rsidRPr="00C652A4" w:rsidRDefault="002D317E" w:rsidP="002D317E">
      <w:pPr>
        <w:shd w:val="clear" w:color="auto" w:fill="FFFFFF"/>
        <w:rPr>
          <w:rFonts w:asciiTheme="majorHAnsi" w:hAnsiTheme="majorHAnsi" w:cstheme="majorHAnsi"/>
          <w:i/>
          <w:highlight w:val="green"/>
        </w:rPr>
      </w:pPr>
    </w:p>
    <w:p w14:paraId="40A8CABF" w14:textId="77777777" w:rsidR="002D317E" w:rsidRDefault="002D317E" w:rsidP="002D317E">
      <w:pPr>
        <w:shd w:val="clear" w:color="auto" w:fill="FFFFFF"/>
        <w:rPr>
          <w:rFonts w:asciiTheme="majorHAnsi" w:hAnsiTheme="majorHAnsi" w:cstheme="majorHAnsi"/>
          <w:i/>
        </w:rPr>
      </w:pPr>
      <w:r w:rsidRPr="00C652A4">
        <w:rPr>
          <w:rFonts w:asciiTheme="majorHAnsi" w:hAnsiTheme="majorHAnsi" w:cstheme="majorHAnsi"/>
          <w:i/>
          <w:highlight w:val="green"/>
        </w:rPr>
        <w:t>Beskriv utifrån er analys de risker som har ett medelhögt och högt riskvärde. Beskriv vad för åtgärder ni föreslår kopplat till respektive risk.</w:t>
      </w:r>
    </w:p>
    <w:p w14:paraId="0A3AD5BF" w14:textId="77777777" w:rsidR="002D317E" w:rsidRDefault="002D317E" w:rsidP="002D317E">
      <w:pPr>
        <w:shd w:val="clear" w:color="auto" w:fill="FFFFFF"/>
        <w:rPr>
          <w:rFonts w:asciiTheme="majorHAnsi" w:hAnsiTheme="majorHAnsi" w:cstheme="majorHAnsi"/>
          <w:i/>
        </w:rPr>
      </w:pPr>
    </w:p>
    <w:p w14:paraId="175A491F" w14:textId="07AFD141" w:rsidR="002D317E" w:rsidRDefault="002D317E" w:rsidP="002D317E">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7F952285" w14:textId="77777777" w:rsidR="002D317E" w:rsidRPr="00CC4FF2" w:rsidRDefault="002D317E" w:rsidP="002D317E">
      <w:pPr>
        <w:shd w:val="clear" w:color="auto" w:fill="FFFFFF"/>
        <w:rPr>
          <w:rFonts w:asciiTheme="majorHAnsi" w:hAnsiTheme="majorHAnsi" w:cstheme="majorHAnsi"/>
          <w:i/>
        </w:rPr>
      </w:pPr>
    </w:p>
    <w:p w14:paraId="431AAA28" w14:textId="77777777" w:rsidR="00974B85" w:rsidRDefault="00974B85"/>
    <w:p w14:paraId="3EA9C3F8" w14:textId="24FD5F25" w:rsidR="00974B85" w:rsidRDefault="00000000" w:rsidP="00B027B8">
      <w:pPr>
        <w:pStyle w:val="Heading3"/>
      </w:pPr>
      <w:r>
        <w:t xml:space="preserve">Beskriv utifrån era gällande policyer och riktlinjer hur ni kommer att ta hänsyn till dessa i ert projekt? </w:t>
      </w:r>
    </w:p>
    <w:p w14:paraId="41A6B06D" w14:textId="77777777" w:rsidR="002D317E" w:rsidRPr="00C652A4" w:rsidRDefault="002D317E" w:rsidP="002D317E">
      <w:pPr>
        <w:shd w:val="clear" w:color="auto" w:fill="FFFFFF"/>
        <w:rPr>
          <w:rFonts w:asciiTheme="majorHAnsi" w:hAnsiTheme="majorHAnsi" w:cstheme="majorHAnsi"/>
          <w:i/>
          <w:color w:val="000000"/>
          <w:highlight w:val="green"/>
        </w:rPr>
      </w:pPr>
      <w:r w:rsidRPr="00C652A4">
        <w:rPr>
          <w:rFonts w:asciiTheme="majorHAnsi" w:hAnsiTheme="majorHAnsi" w:cstheme="majorHAnsi"/>
          <w:i/>
          <w:color w:val="000000"/>
          <w:highlight w:val="green"/>
        </w:rPr>
        <w:t>Tillväxtverket ställer krav på att projektet arbetar i enlighet med projektägarens gällande riktlinjer och eller policyer, exempelvis er miljöpolicy, mötes- och resepolicy och jämställdhetsplan.</w:t>
      </w:r>
    </w:p>
    <w:p w14:paraId="32CB2C53" w14:textId="77777777" w:rsidR="002D317E" w:rsidRPr="00C652A4" w:rsidRDefault="002D317E" w:rsidP="002D317E">
      <w:pPr>
        <w:shd w:val="clear" w:color="auto" w:fill="FFFFFF"/>
        <w:rPr>
          <w:rFonts w:asciiTheme="majorHAnsi" w:hAnsiTheme="majorHAnsi" w:cstheme="majorHAnsi"/>
          <w:i/>
          <w:color w:val="000000"/>
          <w:highlight w:val="green"/>
        </w:rPr>
      </w:pPr>
    </w:p>
    <w:p w14:paraId="3770471E" w14:textId="77777777" w:rsidR="002D317E" w:rsidRPr="00CC4FF2" w:rsidRDefault="002D317E" w:rsidP="002D317E">
      <w:pPr>
        <w:shd w:val="clear" w:color="auto" w:fill="FFFFFF"/>
        <w:rPr>
          <w:rFonts w:asciiTheme="majorHAnsi" w:hAnsiTheme="majorHAnsi" w:cstheme="majorHAnsi"/>
          <w:i/>
          <w:sz w:val="24"/>
          <w:szCs w:val="24"/>
        </w:rPr>
      </w:pPr>
      <w:r w:rsidRPr="00C652A4">
        <w:rPr>
          <w:rFonts w:asciiTheme="majorHAnsi" w:hAnsiTheme="majorHAnsi" w:cstheme="majorHAnsi"/>
          <w:i/>
          <w:color w:val="161616"/>
          <w:highlight w:val="green"/>
        </w:rPr>
        <w:t>Vi vill att ni i svaret reflekterar kring exempelvis hur resorna i projektet kommer att påverkas av er eventuella mötes- och resepolicy, och hur ni kommer att integrera er jämställdhetsplan i projektets genomförande? Frågan kopplar an till den grundläggande nivån i hållbarhetstrappan. Läs mer på sidan om hållbarhetsanalys.</w:t>
      </w:r>
    </w:p>
    <w:p w14:paraId="11CFDD09" w14:textId="77777777" w:rsidR="00974B85" w:rsidRDefault="00974B85"/>
    <w:p w14:paraId="3D5B4F62" w14:textId="77777777" w:rsidR="002D317E" w:rsidRDefault="002D317E" w:rsidP="002D317E">
      <w:r>
        <w:rPr>
          <w:rFonts w:asciiTheme="majorHAnsi" w:hAnsiTheme="majorHAnsi" w:cstheme="majorHAnsi"/>
          <w:i/>
          <w:color w:val="000000"/>
          <w:highlight w:val="yellow"/>
        </w:rPr>
        <w:t>2</w:t>
      </w:r>
      <w:r w:rsidRPr="00746DC7">
        <w:rPr>
          <w:rFonts w:asciiTheme="majorHAnsi" w:hAnsiTheme="majorHAnsi" w:cstheme="majorHAnsi"/>
          <w:i/>
          <w:color w:val="000000"/>
          <w:highlight w:val="yellow"/>
        </w:rPr>
        <w:t>000 characters maximum</w:t>
      </w:r>
    </w:p>
    <w:p w14:paraId="699612C7" w14:textId="77777777" w:rsidR="002D317E" w:rsidRDefault="002D317E"/>
    <w:p w14:paraId="6E5F50DF" w14:textId="77777777" w:rsidR="006E5B98" w:rsidRDefault="00000000">
      <w:pPr>
        <w:pStyle w:val="Heading3"/>
      </w:pPr>
      <w:r>
        <w:t xml:space="preserve">Beskriv hur ni kommer att arbeta med att dokumentera, sprida och ta </w:t>
      </w:r>
      <w:proofErr w:type="gramStart"/>
      <w:r>
        <w:t>tillvara</w:t>
      </w:r>
      <w:proofErr w:type="gramEnd"/>
      <w:r>
        <w:t xml:space="preserve"> på resultat under projekttiden? Beskriv också hur ni vill säkra att resultaten tas tillvara under projekttiden? </w:t>
      </w:r>
    </w:p>
    <w:p w14:paraId="11788CBA" w14:textId="77777777" w:rsidR="002D317E" w:rsidRPr="00C652A4" w:rsidRDefault="002D317E" w:rsidP="002D317E">
      <w:pPr>
        <w:shd w:val="clear" w:color="auto" w:fill="FFFFFF"/>
        <w:rPr>
          <w:rFonts w:asciiTheme="majorHAnsi" w:hAnsiTheme="majorHAnsi" w:cstheme="majorHAnsi"/>
          <w:i/>
          <w:color w:val="161616"/>
          <w:highlight w:val="green"/>
        </w:rPr>
      </w:pPr>
      <w:r w:rsidRPr="00C652A4">
        <w:rPr>
          <w:rFonts w:asciiTheme="majorHAnsi" w:hAnsiTheme="majorHAnsi" w:cstheme="majorHAnsi"/>
          <w:i/>
          <w:color w:val="161616"/>
          <w:highlight w:val="green"/>
        </w:rPr>
        <w:t>För att kunna visa vad projektet ger för resultat och för att kunna rapportera till Tillväxtverket om projektet behöver ni samla in information som visar vad ni gör i projektet och mäta de indikatorer som projektet omfattas av. Det handlar också om att lära av erfarenheter och kunskap samt agera på dem.</w:t>
      </w:r>
    </w:p>
    <w:p w14:paraId="1D9C28A8" w14:textId="77777777" w:rsidR="00974B85" w:rsidRDefault="00974B85"/>
    <w:p w14:paraId="5B6170B2" w14:textId="16629B19" w:rsidR="002D317E" w:rsidRDefault="002D317E" w:rsidP="002D317E">
      <w:r>
        <w:rPr>
          <w:rFonts w:asciiTheme="majorHAnsi" w:hAnsiTheme="majorHAnsi" w:cstheme="majorHAnsi"/>
          <w:i/>
          <w:color w:val="000000"/>
          <w:highlight w:val="yellow"/>
        </w:rPr>
        <w:t>4</w:t>
      </w:r>
      <w:r w:rsidRPr="00746DC7">
        <w:rPr>
          <w:rFonts w:asciiTheme="majorHAnsi" w:hAnsiTheme="majorHAnsi" w:cstheme="majorHAnsi"/>
          <w:i/>
          <w:color w:val="000000"/>
          <w:highlight w:val="yellow"/>
        </w:rPr>
        <w:t>000 characters maximum</w:t>
      </w:r>
    </w:p>
    <w:p w14:paraId="0AD07E17" w14:textId="77777777" w:rsidR="00974B85" w:rsidRDefault="00974B85"/>
    <w:p w14:paraId="7B81EFA6" w14:textId="77777777" w:rsidR="00EF680B" w:rsidRDefault="00EF680B"/>
    <w:p w14:paraId="3EFA00A5" w14:textId="7A6DFBD1" w:rsidR="00D5505B" w:rsidRDefault="00D5505B" w:rsidP="00D5505B">
      <w:r>
        <w:rPr>
          <w:b/>
          <w:bCs/>
          <w:sz w:val="52"/>
          <w:szCs w:val="52"/>
        </w:rPr>
        <w:t>AKTIVITETER</w:t>
      </w:r>
    </w:p>
    <w:p w14:paraId="7EE554FA" w14:textId="77777777" w:rsidR="00D5505B" w:rsidRDefault="00D5505B"/>
    <w:p w14:paraId="776CA00D" w14:textId="77777777" w:rsidR="00D5505B" w:rsidRDefault="00D5505B"/>
    <w:p w14:paraId="42D3B575" w14:textId="77777777" w:rsidR="00B81FFA" w:rsidRPr="004F7F68" w:rsidRDefault="00B81FFA">
      <w:pPr>
        <w:rPr>
          <w:rFonts w:asciiTheme="minorHAnsi" w:hAnsiTheme="minorHAnsi" w:cstheme="minorHAnsi"/>
        </w:rPr>
      </w:pPr>
    </w:p>
    <w:p w14:paraId="4EE5109C" w14:textId="77777777" w:rsidR="00B81FFA" w:rsidRPr="004F7F68" w:rsidRDefault="00000000" w:rsidP="00BA15E7">
      <w:pPr>
        <w:pStyle w:val="Rubrik2numrerad"/>
        <w:rPr>
          <w:rFonts w:asciiTheme="minorHAnsi" w:hAnsiTheme="minorHAnsi" w:cstheme="minorHAnsi"/>
        </w:rPr>
      </w:pPr>
      <w:r w:rsidRPr="004F7F68">
        <w:rPr>
          <w:rFonts w:asciiTheme="minorHAnsi" w:hAnsiTheme="minorHAnsi" w:cstheme="minorHAnsi"/>
        </w:rPr>
        <w:lastRenderedPageBreak/>
        <w:t>Tid och aktivitetsplan</w:t>
      </w:r>
    </w:p>
    <w:tbl>
      <w:tblPr>
        <w:tblStyle w:val="TableGrid"/>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76"/>
        <w:gridCol w:w="3828"/>
        <w:gridCol w:w="1559"/>
        <w:gridCol w:w="1843"/>
      </w:tblGrid>
      <w:tr w:rsidR="006E5B98" w14:paraId="5764F6F0" w14:textId="77777777" w:rsidTr="006E32D8">
        <w:trPr>
          <w:tblHeader/>
        </w:trPr>
        <w:tc>
          <w:tcPr>
            <w:tcW w:w="2376" w:type="dxa"/>
          </w:tcPr>
          <w:p w14:paraId="44BB18F9" w14:textId="77777777" w:rsidR="00305CB1" w:rsidRPr="00E213BC" w:rsidRDefault="00000000" w:rsidP="0063467B">
            <w:pPr>
              <w:tabs>
                <w:tab w:val="left" w:pos="6450"/>
              </w:tabs>
              <w:jc w:val="left"/>
              <w:rPr>
                <w:rStyle w:val="SubtleEmphasis"/>
                <w:rFonts w:ascii="Cambria" w:hAnsi="Cambria" w:cs="Arial"/>
                <w:b/>
                <w:i w:val="0"/>
                <w:iCs w:val="0"/>
                <w:color w:val="auto"/>
                <w:sz w:val="22"/>
                <w:szCs w:val="22"/>
              </w:rPr>
            </w:pPr>
            <w:r w:rsidRPr="00E213BC">
              <w:rPr>
                <w:rStyle w:val="SubtleEmphasis"/>
                <w:rFonts w:ascii="Cambria" w:hAnsi="Cambria" w:cs="Arial"/>
                <w:b/>
                <w:i w:val="0"/>
                <w:color w:val="auto"/>
                <w:sz w:val="22"/>
                <w:szCs w:val="22"/>
              </w:rPr>
              <w:t>Aktivitet</w:t>
            </w:r>
          </w:p>
        </w:tc>
        <w:tc>
          <w:tcPr>
            <w:tcW w:w="3828" w:type="dxa"/>
          </w:tcPr>
          <w:p w14:paraId="58B9DC4D" w14:textId="77777777" w:rsidR="00305CB1" w:rsidRPr="00E213BC" w:rsidRDefault="00000000" w:rsidP="0063467B">
            <w:pPr>
              <w:tabs>
                <w:tab w:val="left" w:pos="6450"/>
              </w:tabs>
              <w:jc w:val="left"/>
              <w:rPr>
                <w:rStyle w:val="SubtleEmphasis"/>
                <w:rFonts w:ascii="Cambria" w:hAnsi="Cambria" w:cs="Arial"/>
                <w:b/>
                <w:i w:val="0"/>
                <w:iCs w:val="0"/>
                <w:color w:val="auto"/>
                <w:sz w:val="22"/>
                <w:szCs w:val="22"/>
              </w:rPr>
            </w:pPr>
            <w:r w:rsidRPr="00E213BC">
              <w:rPr>
                <w:rStyle w:val="SubtleEmphasis"/>
                <w:rFonts w:ascii="Cambria" w:hAnsi="Cambria" w:cs="Arial"/>
                <w:b/>
                <w:i w:val="0"/>
                <w:color w:val="auto"/>
                <w:sz w:val="22"/>
                <w:szCs w:val="22"/>
              </w:rPr>
              <w:t>Beskrivning</w:t>
            </w:r>
          </w:p>
        </w:tc>
        <w:tc>
          <w:tcPr>
            <w:tcW w:w="1559" w:type="dxa"/>
          </w:tcPr>
          <w:p w14:paraId="6D4559A0" w14:textId="77777777" w:rsidR="00305CB1" w:rsidRPr="00E213BC" w:rsidRDefault="00000000" w:rsidP="0063467B">
            <w:pPr>
              <w:tabs>
                <w:tab w:val="left" w:pos="6450"/>
              </w:tabs>
              <w:jc w:val="left"/>
              <w:rPr>
                <w:rStyle w:val="SubtleEmphasis"/>
                <w:rFonts w:ascii="Cambria" w:hAnsi="Cambria" w:cs="Arial"/>
                <w:b/>
                <w:i w:val="0"/>
                <w:iCs w:val="0"/>
                <w:color w:val="auto"/>
                <w:sz w:val="22"/>
                <w:szCs w:val="22"/>
              </w:rPr>
            </w:pPr>
            <w:r w:rsidRPr="00E213BC">
              <w:rPr>
                <w:rStyle w:val="SubtleEmphasis"/>
                <w:rFonts w:ascii="Cambria" w:hAnsi="Cambria" w:cs="Arial"/>
                <w:b/>
                <w:i w:val="0"/>
                <w:color w:val="auto"/>
                <w:sz w:val="22"/>
                <w:szCs w:val="22"/>
              </w:rPr>
              <w:t>Startdatum - Slutdatum</w:t>
            </w:r>
          </w:p>
        </w:tc>
        <w:tc>
          <w:tcPr>
            <w:tcW w:w="1843" w:type="dxa"/>
          </w:tcPr>
          <w:p w14:paraId="188C3F4C" w14:textId="77777777" w:rsidR="00305CB1" w:rsidRPr="00E213BC" w:rsidRDefault="00000000" w:rsidP="00EC4429">
            <w:pPr>
              <w:tabs>
                <w:tab w:val="left" w:pos="6450"/>
              </w:tabs>
              <w:jc w:val="right"/>
              <w:rPr>
                <w:rStyle w:val="SubtleEmphasis"/>
                <w:rFonts w:ascii="Cambria" w:hAnsi="Cambria" w:cs="Arial"/>
                <w:b/>
                <w:i w:val="0"/>
                <w:iCs w:val="0"/>
                <w:color w:val="auto"/>
                <w:sz w:val="22"/>
                <w:szCs w:val="22"/>
              </w:rPr>
            </w:pPr>
            <w:r w:rsidRPr="00E213BC">
              <w:rPr>
                <w:rStyle w:val="SubtleEmphasis"/>
                <w:rFonts w:ascii="Cambria" w:hAnsi="Cambria" w:cs="Arial"/>
                <w:b/>
                <w:i w:val="0"/>
                <w:color w:val="auto"/>
                <w:sz w:val="22"/>
                <w:szCs w:val="22"/>
              </w:rPr>
              <w:t>Kostnad</w:t>
            </w:r>
          </w:p>
        </w:tc>
      </w:tr>
    </w:tbl>
    <w:tbl>
      <w:tblPr>
        <w:tblStyle w:val="TableGrid"/>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376"/>
        <w:gridCol w:w="3828"/>
        <w:gridCol w:w="1559"/>
        <w:gridCol w:w="1843"/>
      </w:tblGrid>
      <w:tr w:rsidR="006E5B98" w14:paraId="3F5926F1"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57623518" w14:textId="77777777" w:rsidR="000F0F55" w:rsidRPr="00315884" w:rsidRDefault="00000000">
            <w:pPr>
              <w:jc w:val="left"/>
              <w:rPr>
                <w:rFonts w:ascii="Cambria" w:hAnsi="Cambria"/>
                <w:sz w:val="22"/>
                <w:szCs w:val="22"/>
              </w:rPr>
            </w:pPr>
            <w:r>
              <w:rPr>
                <w:rFonts w:ascii="Cambria" w:hAnsi="Cambria"/>
                <w:b/>
                <w:bCs/>
                <w:sz w:val="16"/>
                <w:szCs w:val="16"/>
              </w:rPr>
              <w:t>1</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Kompetensstärkande aktiviteter och kunskapsutbyte</w:t>
            </w:r>
          </w:p>
        </w:tc>
        <w:tc>
          <w:tcPr>
            <w:tcW w:w="3828" w:type="dxa"/>
            <w:tcBorders>
              <w:top w:val="dotted" w:sz="4" w:space="0" w:color="auto"/>
              <w:left w:val="dotted" w:sz="4" w:space="0" w:color="auto"/>
              <w:bottom w:val="dotted" w:sz="4" w:space="0" w:color="auto"/>
              <w:right w:val="dotted" w:sz="4" w:space="0" w:color="auto"/>
            </w:tcBorders>
            <w:hideMark/>
          </w:tcPr>
          <w:p w14:paraId="6D9BC6BD" w14:textId="77777777" w:rsidR="00E77151" w:rsidRPr="00315884" w:rsidRDefault="00000000" w:rsidP="000F0F55">
            <w:pPr>
              <w:jc w:val="left"/>
              <w:rPr>
                <w:rFonts w:ascii="Cambria" w:hAnsi="Cambria"/>
                <w:sz w:val="22"/>
                <w:szCs w:val="22"/>
              </w:rPr>
            </w:pPr>
            <w:r>
              <w:rPr>
                <w:rFonts w:ascii="Cambria" w:hAnsi="Cambria"/>
                <w:sz w:val="22"/>
                <w:szCs w:val="22"/>
              </w:rPr>
              <w:t>Arbetspaketet syftar till att höja kompetensen och främja kunskapsutbyte mellan företag och forskare inom projektets område. Det inkluderar flera delaktiviteter som har som syfte att ge deltagarna mer fördjupad kunskap inom teknik och automation. Först ingår uppsökande arbete och behovsanalys, där projektgruppen söker upp företag för att samla in information om deras verksamhet och behov, för att kunna erbjuda stöd och vägledning i användandet av teknik.</w:t>
            </w:r>
          </w:p>
          <w:p w14:paraId="0C242584" w14:textId="77777777" w:rsidR="006E5B98" w:rsidRDefault="00000000">
            <w:pPr>
              <w:jc w:val="left"/>
              <w:rPr>
                <w:rFonts w:ascii="Cambria" w:hAnsi="Cambria"/>
                <w:sz w:val="22"/>
                <w:szCs w:val="22"/>
              </w:rPr>
            </w:pPr>
            <w:r>
              <w:rPr>
                <w:rFonts w:ascii="Cambria" w:hAnsi="Cambria"/>
                <w:sz w:val="22"/>
                <w:szCs w:val="22"/>
              </w:rPr>
              <w:t xml:space="preserve"> En annan delaktivitet är inspirationsföreläsningar, där företag och forskare inbjuds att lyssna på erfarna talare som presenterar lyckade exempel på användning av teknik inom tillverkningsindustrin. </w:t>
            </w:r>
          </w:p>
          <w:p w14:paraId="61BFFF4F" w14:textId="77777777" w:rsidR="006E5B98" w:rsidRDefault="006E5B98">
            <w:pPr>
              <w:jc w:val="left"/>
              <w:rPr>
                <w:rFonts w:ascii="Cambria" w:hAnsi="Cambria"/>
                <w:sz w:val="22"/>
                <w:szCs w:val="22"/>
              </w:rPr>
            </w:pPr>
          </w:p>
          <w:p w14:paraId="1DB2690C" w14:textId="77777777" w:rsidR="006E5B98" w:rsidRDefault="00000000">
            <w:pPr>
              <w:jc w:val="left"/>
              <w:rPr>
                <w:rFonts w:ascii="Cambria" w:hAnsi="Cambria"/>
                <w:sz w:val="22"/>
                <w:szCs w:val="22"/>
              </w:rPr>
            </w:pPr>
            <w:r>
              <w:rPr>
                <w:rFonts w:ascii="Cambria" w:hAnsi="Cambria"/>
                <w:sz w:val="22"/>
                <w:szCs w:val="22"/>
              </w:rPr>
              <w:t>Inspirationsföreläsningarna ger deltagarna en ökad förståelse för potentialen inom digitalisering och automatisering, och ger dem inspiration att utforska och testa tekniken i sin egen verksamhet.</w:t>
            </w:r>
          </w:p>
          <w:p w14:paraId="6074A1B0" w14:textId="77777777" w:rsidR="006E5B98" w:rsidRDefault="00000000">
            <w:pPr>
              <w:jc w:val="left"/>
              <w:rPr>
                <w:rFonts w:ascii="Cambria" w:hAnsi="Cambria"/>
                <w:sz w:val="22"/>
                <w:szCs w:val="22"/>
              </w:rPr>
            </w:pPr>
            <w:r>
              <w:rPr>
                <w:rFonts w:ascii="Cambria" w:hAnsi="Cambria"/>
                <w:sz w:val="22"/>
                <w:szCs w:val="22"/>
              </w:rPr>
              <w:t xml:space="preserve"> Fördjupade föreläsningar är en annan delaktivitet i arbetspaketet, där företag och forskare erbjuds möjligheten att fördjupa sig i tekniska ämnen. Föreläsningarna skräddarsys efter deltagarnas behov och ger dem en mer ingående förståelse för tekniken, vilket kan hjälpa företagen att implementera tekniken mer effektivt och med bättre resultat.</w:t>
            </w:r>
          </w:p>
          <w:p w14:paraId="756BBCD8" w14:textId="77777777" w:rsidR="006E5B98" w:rsidRDefault="006E5B98">
            <w:pPr>
              <w:jc w:val="left"/>
              <w:rPr>
                <w:rFonts w:ascii="Cambria" w:hAnsi="Cambria"/>
                <w:sz w:val="22"/>
                <w:szCs w:val="22"/>
              </w:rPr>
            </w:pPr>
          </w:p>
          <w:p w14:paraId="4138977D" w14:textId="77777777" w:rsidR="006E5B98" w:rsidRDefault="00000000">
            <w:pPr>
              <w:jc w:val="left"/>
              <w:rPr>
                <w:rFonts w:ascii="Cambria" w:hAnsi="Cambria"/>
                <w:sz w:val="22"/>
                <w:szCs w:val="22"/>
              </w:rPr>
            </w:pPr>
            <w:r>
              <w:rPr>
                <w:rFonts w:ascii="Cambria" w:hAnsi="Cambria"/>
                <w:sz w:val="22"/>
                <w:szCs w:val="22"/>
              </w:rPr>
              <w:t xml:space="preserve"> Genom att erbjuda dessa aktiviteter inom arbetspaketet kan projektet hjälpa företag att ta kliv mot Industri 4.0 och bidra till en ökad konkurrenskraft. Deltagarna får fördjupad kunskap som kan användas för att experimentera med tekniken i sin egen verksamhet och ta nya steg mot en mer digitaliserad och automatiserad produktion.</w:t>
            </w:r>
          </w:p>
        </w:tc>
        <w:tc>
          <w:tcPr>
            <w:tcW w:w="1559" w:type="dxa"/>
            <w:tcBorders>
              <w:top w:val="dotted" w:sz="4" w:space="0" w:color="auto"/>
              <w:left w:val="dotted" w:sz="4" w:space="0" w:color="auto"/>
              <w:bottom w:val="dotted" w:sz="4" w:space="0" w:color="auto"/>
              <w:right w:val="dotted" w:sz="4" w:space="0" w:color="auto"/>
            </w:tcBorders>
            <w:hideMark/>
          </w:tcPr>
          <w:p w14:paraId="33187B57" w14:textId="77777777" w:rsidR="000F0F55" w:rsidRPr="00315884" w:rsidRDefault="00000000" w:rsidP="000F0F55">
            <w:pPr>
              <w:jc w:val="left"/>
              <w:rPr>
                <w:rFonts w:ascii="Cambria" w:hAnsi="Cambria"/>
                <w:sz w:val="22"/>
                <w:szCs w:val="22"/>
              </w:rPr>
            </w:pPr>
            <w:r>
              <w:rPr>
                <w:rFonts w:ascii="Cambria" w:hAnsi="Cambria"/>
                <w:sz w:val="22"/>
                <w:szCs w:val="22"/>
              </w:rPr>
              <w:t xml:space="preserve">2023-09-01 </w:t>
            </w:r>
            <w:r w:rsidRPr="00315884">
              <w:rPr>
                <w:rFonts w:ascii="Cambria" w:hAnsi="Cambria"/>
                <w:sz w:val="22"/>
                <w:szCs w:val="22"/>
              </w:rPr>
              <w:t xml:space="preserve">- </w:t>
            </w:r>
            <w:r>
              <w:rPr>
                <w:rFonts w:ascii="Cambria" w:hAnsi="Cambria"/>
                <w:sz w:val="22"/>
                <w:szCs w:val="22"/>
              </w:rPr>
              <w:t>2026-08-31</w:t>
            </w:r>
          </w:p>
        </w:tc>
        <w:tc>
          <w:tcPr>
            <w:tcW w:w="1843" w:type="dxa"/>
            <w:tcBorders>
              <w:top w:val="dotted" w:sz="4" w:space="0" w:color="auto"/>
              <w:left w:val="dotted" w:sz="4" w:space="0" w:color="auto"/>
              <w:bottom w:val="dotted" w:sz="4" w:space="0" w:color="auto"/>
              <w:right w:val="dotted" w:sz="4" w:space="0" w:color="auto"/>
            </w:tcBorders>
            <w:hideMark/>
          </w:tcPr>
          <w:p w14:paraId="4D4085C8" w14:textId="77777777" w:rsidR="000F0F55" w:rsidRPr="00315884" w:rsidRDefault="00000000" w:rsidP="00C26A23">
            <w:pPr>
              <w:jc w:val="right"/>
              <w:rPr>
                <w:rFonts w:ascii="Cambria" w:hAnsi="Cambria"/>
                <w:sz w:val="22"/>
                <w:szCs w:val="22"/>
              </w:rPr>
            </w:pPr>
            <w:r>
              <w:rPr>
                <w:rFonts w:ascii="Cambria" w:hAnsi="Cambria"/>
                <w:sz w:val="22"/>
                <w:szCs w:val="22"/>
              </w:rPr>
              <w:t>6 041 788</w:t>
            </w:r>
          </w:p>
        </w:tc>
      </w:tr>
      <w:tr w:rsidR="006E5B98" w14:paraId="1448B4F6"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5A37CADC" w14:textId="77777777" w:rsidR="000F0F55" w:rsidRPr="00315884" w:rsidRDefault="00000000">
            <w:pPr>
              <w:jc w:val="left"/>
              <w:rPr>
                <w:rFonts w:ascii="Cambria" w:hAnsi="Cambria"/>
                <w:sz w:val="22"/>
                <w:szCs w:val="22"/>
              </w:rPr>
            </w:pPr>
            <w:r>
              <w:rPr>
                <w:rFonts w:ascii="Cambria" w:hAnsi="Cambria"/>
                <w:b/>
                <w:bCs/>
                <w:sz w:val="16"/>
                <w:szCs w:val="16"/>
              </w:rPr>
              <w:t>1.1</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Uppsökande arbete och behovsanalys</w:t>
            </w:r>
          </w:p>
        </w:tc>
        <w:tc>
          <w:tcPr>
            <w:tcW w:w="3828" w:type="dxa"/>
            <w:tcBorders>
              <w:top w:val="dotted" w:sz="4" w:space="0" w:color="auto"/>
              <w:left w:val="dotted" w:sz="4" w:space="0" w:color="auto"/>
              <w:bottom w:val="dotted" w:sz="4" w:space="0" w:color="auto"/>
              <w:right w:val="dotted" w:sz="4" w:space="0" w:color="auto"/>
            </w:tcBorders>
            <w:hideMark/>
          </w:tcPr>
          <w:p w14:paraId="296E3590" w14:textId="77777777" w:rsidR="00E77151" w:rsidRPr="00315884" w:rsidRDefault="00000000" w:rsidP="000F0F55">
            <w:pPr>
              <w:jc w:val="left"/>
              <w:rPr>
                <w:rFonts w:ascii="Cambria" w:hAnsi="Cambria"/>
                <w:sz w:val="22"/>
                <w:szCs w:val="22"/>
              </w:rPr>
            </w:pPr>
            <w:r>
              <w:rPr>
                <w:rFonts w:ascii="Cambria" w:hAnsi="Cambria"/>
                <w:sz w:val="22"/>
                <w:szCs w:val="22"/>
              </w:rPr>
              <w:t xml:space="preserve">Syftet med denna delaktivitet är att genom uppsökande verksamhet kontakta små och medelstora industriföretag i Kalmar- och Kronobergs län med syftet att hitta de </w:t>
            </w:r>
            <w:r>
              <w:rPr>
                <w:rFonts w:ascii="Cambria" w:hAnsi="Cambria"/>
                <w:sz w:val="22"/>
                <w:szCs w:val="22"/>
              </w:rPr>
              <w:lastRenderedPageBreak/>
              <w:t>som har behov och intresse av utvecklingssamverkan. Arbetet utförs löpande under hela projektet av Industricoacher anställda hos IUC Kalmar län respektive Campus Ljungby. Behovsanalysen sker med hjälp av det väl inarbetade TBN-verktyget som ger detaljerad information om företagens behov kring bl.a. automatisering och digitalisering. Efter att behov/intresse är identifierat kopplas företaget ihop med projektmedarbetarna från Linnéuniversitetet för fortsatt stöd, vägledning och uppstart av utvecklingsaktiviteter. Industricoachen följer samarbetet under hela processen och stöttar in vid behov för att säkerställa ett så bra resultat som möjligt.</w:t>
            </w:r>
          </w:p>
          <w:p w14:paraId="04098E69" w14:textId="77777777" w:rsidR="006E5B98" w:rsidRDefault="006E5B98">
            <w:pPr>
              <w:jc w:val="left"/>
              <w:rPr>
                <w:rFonts w:ascii="Cambria" w:hAnsi="Cambria"/>
                <w:sz w:val="22"/>
                <w:szCs w:val="22"/>
              </w:rPr>
            </w:pPr>
          </w:p>
          <w:p w14:paraId="7DA9155A" w14:textId="77777777" w:rsidR="006E5B98" w:rsidRDefault="00000000">
            <w:pPr>
              <w:jc w:val="left"/>
              <w:rPr>
                <w:rFonts w:ascii="Cambria" w:hAnsi="Cambria"/>
                <w:sz w:val="22"/>
                <w:szCs w:val="22"/>
              </w:rPr>
            </w:pPr>
            <w:r>
              <w:rPr>
                <w:rFonts w:ascii="Cambria" w:hAnsi="Cambria"/>
                <w:sz w:val="22"/>
                <w:szCs w:val="22"/>
              </w:rPr>
              <w:t>Genom att identifiera behoven hos SMF inom tillverkningsindustrin och söka upp lämpliga företag kan projektet hjälpa företagen att ta viktiga kliv mot Industri 4.0 och en ökad konkurrenskraft.</w:t>
            </w:r>
          </w:p>
          <w:p w14:paraId="5AA51B46" w14:textId="77777777" w:rsidR="006E5B98" w:rsidRDefault="006E5B98">
            <w:pPr>
              <w:jc w:val="left"/>
              <w:rPr>
                <w:rFonts w:ascii="Cambria" w:hAnsi="Cambria"/>
                <w:sz w:val="22"/>
                <w:szCs w:val="22"/>
              </w:rPr>
            </w:pPr>
          </w:p>
          <w:p w14:paraId="0B1436C2" w14:textId="77777777" w:rsidR="006E5B98" w:rsidRDefault="00000000">
            <w:pPr>
              <w:jc w:val="left"/>
              <w:rPr>
                <w:rFonts w:ascii="Cambria" w:hAnsi="Cambria"/>
                <w:sz w:val="22"/>
                <w:szCs w:val="22"/>
              </w:rPr>
            </w:pPr>
            <w:r>
              <w:rPr>
                <w:rFonts w:ascii="Cambria" w:hAnsi="Cambria"/>
                <w:sz w:val="22"/>
                <w:szCs w:val="22"/>
              </w:rPr>
              <w:t>Bemanning:</w:t>
            </w:r>
          </w:p>
          <w:p w14:paraId="21855A4A" w14:textId="77777777" w:rsidR="006E5B98" w:rsidRDefault="006E5B98">
            <w:pPr>
              <w:jc w:val="left"/>
              <w:rPr>
                <w:rFonts w:ascii="Cambria" w:hAnsi="Cambria"/>
                <w:sz w:val="22"/>
                <w:szCs w:val="22"/>
              </w:rPr>
            </w:pPr>
          </w:p>
          <w:p w14:paraId="13E58A00" w14:textId="77777777" w:rsidR="006E5B98" w:rsidRDefault="00000000">
            <w:pPr>
              <w:jc w:val="left"/>
              <w:rPr>
                <w:rFonts w:ascii="Cambria" w:hAnsi="Cambria"/>
                <w:sz w:val="22"/>
                <w:szCs w:val="22"/>
              </w:rPr>
            </w:pPr>
            <w:r>
              <w:rPr>
                <w:rFonts w:ascii="Cambria" w:hAnsi="Cambria"/>
                <w:sz w:val="22"/>
                <w:szCs w:val="22"/>
              </w:rPr>
              <w:t>Doktorand (5%)</w:t>
            </w:r>
          </w:p>
          <w:p w14:paraId="67EBCF8E" w14:textId="77777777" w:rsidR="006E5B98" w:rsidRDefault="00000000">
            <w:pPr>
              <w:jc w:val="left"/>
              <w:rPr>
                <w:rFonts w:ascii="Cambria" w:hAnsi="Cambria"/>
                <w:sz w:val="22"/>
                <w:szCs w:val="22"/>
              </w:rPr>
            </w:pPr>
            <w:r>
              <w:rPr>
                <w:rFonts w:ascii="Cambria" w:hAnsi="Cambria"/>
                <w:sz w:val="22"/>
                <w:szCs w:val="22"/>
              </w:rPr>
              <w:t>Projektekonom (0.5%)</w:t>
            </w:r>
          </w:p>
          <w:p w14:paraId="5C866535" w14:textId="77777777" w:rsidR="006E5B98" w:rsidRDefault="00000000">
            <w:pPr>
              <w:jc w:val="left"/>
              <w:rPr>
                <w:rFonts w:ascii="Cambria" w:hAnsi="Cambria"/>
                <w:sz w:val="22"/>
                <w:szCs w:val="22"/>
              </w:rPr>
            </w:pPr>
            <w:r>
              <w:rPr>
                <w:rFonts w:ascii="Cambria" w:hAnsi="Cambria"/>
                <w:sz w:val="22"/>
                <w:szCs w:val="22"/>
              </w:rPr>
              <w:t>Operativ projektledare (1%)</w:t>
            </w:r>
          </w:p>
          <w:p w14:paraId="2AE58E4D" w14:textId="77777777" w:rsidR="006E5B98" w:rsidRDefault="00000000">
            <w:pPr>
              <w:jc w:val="left"/>
              <w:rPr>
                <w:rFonts w:ascii="Cambria" w:hAnsi="Cambria"/>
                <w:sz w:val="22"/>
                <w:szCs w:val="22"/>
              </w:rPr>
            </w:pPr>
            <w:r>
              <w:rPr>
                <w:rFonts w:ascii="Cambria" w:hAnsi="Cambria"/>
                <w:sz w:val="22"/>
                <w:szCs w:val="22"/>
              </w:rPr>
              <w:t>IUCs (40%)</w:t>
            </w:r>
          </w:p>
          <w:p w14:paraId="4390F6F7" w14:textId="77777777" w:rsidR="006E5B98" w:rsidRDefault="00000000">
            <w:pPr>
              <w:jc w:val="left"/>
              <w:rPr>
                <w:rFonts w:ascii="Cambria" w:hAnsi="Cambria"/>
                <w:sz w:val="22"/>
                <w:szCs w:val="22"/>
              </w:rPr>
            </w:pPr>
            <w:r>
              <w:rPr>
                <w:rFonts w:ascii="Cambria" w:hAnsi="Cambria"/>
                <w:sz w:val="22"/>
                <w:szCs w:val="22"/>
              </w:rPr>
              <w:t>EPIC Teknikens Hus(5%)</w:t>
            </w:r>
          </w:p>
        </w:tc>
        <w:tc>
          <w:tcPr>
            <w:tcW w:w="1559" w:type="dxa"/>
            <w:tcBorders>
              <w:top w:val="dotted" w:sz="4" w:space="0" w:color="auto"/>
              <w:left w:val="dotted" w:sz="4" w:space="0" w:color="auto"/>
              <w:bottom w:val="dotted" w:sz="4" w:space="0" w:color="auto"/>
              <w:right w:val="dotted" w:sz="4" w:space="0" w:color="auto"/>
            </w:tcBorders>
            <w:hideMark/>
          </w:tcPr>
          <w:p w14:paraId="2B5F3726"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7ED38956" w14:textId="77777777" w:rsidR="000F0F55" w:rsidRPr="00315884" w:rsidRDefault="00000000" w:rsidP="00C26A23">
            <w:pPr>
              <w:jc w:val="right"/>
              <w:rPr>
                <w:rFonts w:ascii="Cambria" w:hAnsi="Cambria"/>
                <w:sz w:val="22"/>
                <w:szCs w:val="22"/>
              </w:rPr>
            </w:pPr>
            <w:r>
              <w:rPr>
                <w:rFonts w:ascii="Cambria" w:hAnsi="Cambria"/>
                <w:sz w:val="22"/>
                <w:szCs w:val="22"/>
              </w:rPr>
              <w:t>2 695 492</w:t>
            </w:r>
          </w:p>
        </w:tc>
      </w:tr>
      <w:tr w:rsidR="006E5B98" w14:paraId="18F34A02"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4452F9A3" w14:textId="77777777" w:rsidR="000F0F55" w:rsidRPr="00315884" w:rsidRDefault="00000000">
            <w:pPr>
              <w:jc w:val="left"/>
              <w:rPr>
                <w:rFonts w:ascii="Cambria" w:hAnsi="Cambria"/>
                <w:sz w:val="22"/>
                <w:szCs w:val="22"/>
              </w:rPr>
            </w:pPr>
            <w:r>
              <w:rPr>
                <w:rFonts w:ascii="Cambria" w:hAnsi="Cambria"/>
                <w:b/>
                <w:bCs/>
                <w:sz w:val="16"/>
                <w:szCs w:val="16"/>
              </w:rPr>
              <w:t>1.2</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 xml:space="preserve"> Inspirationsföreläsningar</w:t>
            </w:r>
          </w:p>
        </w:tc>
        <w:tc>
          <w:tcPr>
            <w:tcW w:w="3828" w:type="dxa"/>
            <w:tcBorders>
              <w:top w:val="dotted" w:sz="4" w:space="0" w:color="auto"/>
              <w:left w:val="dotted" w:sz="4" w:space="0" w:color="auto"/>
              <w:bottom w:val="dotted" w:sz="4" w:space="0" w:color="auto"/>
              <w:right w:val="dotted" w:sz="4" w:space="0" w:color="auto"/>
            </w:tcBorders>
            <w:hideMark/>
          </w:tcPr>
          <w:p w14:paraId="3E3FCBDD" w14:textId="77777777" w:rsidR="00E77151" w:rsidRPr="00315884" w:rsidRDefault="00000000" w:rsidP="000F0F55">
            <w:pPr>
              <w:jc w:val="left"/>
              <w:rPr>
                <w:rFonts w:ascii="Cambria" w:hAnsi="Cambria"/>
                <w:sz w:val="22"/>
                <w:szCs w:val="22"/>
              </w:rPr>
            </w:pPr>
            <w:r>
              <w:rPr>
                <w:rFonts w:ascii="Cambria" w:hAnsi="Cambria"/>
                <w:sz w:val="22"/>
                <w:szCs w:val="22"/>
              </w:rPr>
              <w:t>Delaktiviteten syftar till att höja kunskapsnivån kring automatisering och digitalisering. Dessa föreläsningar är en grundläggande åtgärd för att informera företag om möjligheterna som den nya teknologin kan erbjuda.</w:t>
            </w:r>
          </w:p>
          <w:p w14:paraId="307CBB79" w14:textId="77777777" w:rsidR="006E5B98" w:rsidRDefault="006E5B98">
            <w:pPr>
              <w:jc w:val="left"/>
              <w:rPr>
                <w:rFonts w:ascii="Cambria" w:hAnsi="Cambria"/>
                <w:sz w:val="22"/>
                <w:szCs w:val="22"/>
              </w:rPr>
            </w:pPr>
          </w:p>
          <w:p w14:paraId="3C30D0CC" w14:textId="77777777" w:rsidR="006E5B98" w:rsidRDefault="00000000">
            <w:pPr>
              <w:jc w:val="left"/>
              <w:rPr>
                <w:rFonts w:ascii="Cambria" w:hAnsi="Cambria"/>
                <w:sz w:val="22"/>
                <w:szCs w:val="22"/>
              </w:rPr>
            </w:pPr>
            <w:r>
              <w:rPr>
                <w:rFonts w:ascii="Cambria" w:hAnsi="Cambria"/>
                <w:sz w:val="22"/>
                <w:szCs w:val="22"/>
              </w:rPr>
              <w:t>Målet med inspirationsföreläsningarna är att skapa en grundförståelse för tekniken och att öka företagens intresse för att delta i de mer specifika aktiviteterna som arrangeras senare i projektet. Föreläsningarna kan ha olika teman beroende på målgruppens behov och förkunskaper. De kan exempelvis handla om smart underhåll, robotar inom industrin, digitala tvillingar och simulering för att optimera produktionsprestanda.</w:t>
            </w:r>
          </w:p>
          <w:p w14:paraId="37C6F2A8" w14:textId="77777777" w:rsidR="006E5B98" w:rsidRDefault="00000000">
            <w:pPr>
              <w:jc w:val="left"/>
              <w:rPr>
                <w:rFonts w:ascii="Cambria" w:hAnsi="Cambria"/>
                <w:sz w:val="22"/>
                <w:szCs w:val="22"/>
              </w:rPr>
            </w:pPr>
            <w:r>
              <w:rPr>
                <w:rFonts w:ascii="Cambria" w:hAnsi="Cambria"/>
                <w:sz w:val="22"/>
                <w:szCs w:val="22"/>
              </w:rPr>
              <w:t xml:space="preserve">Föreläsningarna kan genomföras på olika sätt, exempelvis som fysiska </w:t>
            </w:r>
            <w:r>
              <w:rPr>
                <w:rFonts w:ascii="Cambria" w:hAnsi="Cambria"/>
                <w:sz w:val="22"/>
                <w:szCs w:val="22"/>
              </w:rPr>
              <w:lastRenderedPageBreak/>
              <w:t>träffar eller digitala event, beroende på behoven och omständigheterna. Projektgruppen kommer även undersöka vilka föreläsare som kan vara lämpliga att bjuda in och vilka företag som skulle dra störst nytta av dessa föreläsningar. Det är också viktigt att föreläsningarna anpassas efter deltagarnas förkunskaper och att de ges på ett inspirerande och engagerande sätt.</w:t>
            </w:r>
          </w:p>
          <w:p w14:paraId="6657FAFC" w14:textId="77777777" w:rsidR="006E5B98" w:rsidRDefault="006E5B98">
            <w:pPr>
              <w:jc w:val="left"/>
              <w:rPr>
                <w:rFonts w:ascii="Cambria" w:hAnsi="Cambria"/>
                <w:sz w:val="22"/>
                <w:szCs w:val="22"/>
              </w:rPr>
            </w:pPr>
          </w:p>
          <w:p w14:paraId="58447B39" w14:textId="77777777" w:rsidR="006E5B98" w:rsidRDefault="00000000">
            <w:pPr>
              <w:jc w:val="left"/>
              <w:rPr>
                <w:rFonts w:ascii="Cambria" w:hAnsi="Cambria"/>
                <w:sz w:val="22"/>
                <w:szCs w:val="22"/>
              </w:rPr>
            </w:pPr>
            <w:r>
              <w:rPr>
                <w:rFonts w:ascii="Cambria" w:hAnsi="Cambria"/>
                <w:sz w:val="22"/>
                <w:szCs w:val="22"/>
              </w:rPr>
              <w:t>En viktig aspekt av inspirationsföreläsningarna är att de ska ge en övergripande bild av tekniken och dess möjligheter, samtidigt som de är praktiskt inriktade. Deltagarna ska inte bara förstå teorin bakom tekniken, utan även hur den kan användas i praktiken för att förbättra företagens prestanda och konkurrenskraft. Det är också viktigt att skapa tillfällen för deltagarna att ställa frågor och diskutera tekniken med föreläsaren och andra deltagare.</w:t>
            </w:r>
          </w:p>
          <w:p w14:paraId="56382634" w14:textId="77777777" w:rsidR="006E5B98" w:rsidRDefault="006E5B98">
            <w:pPr>
              <w:jc w:val="left"/>
              <w:rPr>
                <w:rFonts w:ascii="Cambria" w:hAnsi="Cambria"/>
                <w:sz w:val="22"/>
                <w:szCs w:val="22"/>
              </w:rPr>
            </w:pPr>
          </w:p>
          <w:p w14:paraId="431E7354" w14:textId="77777777" w:rsidR="006E5B98" w:rsidRDefault="00000000">
            <w:pPr>
              <w:jc w:val="left"/>
              <w:rPr>
                <w:rFonts w:ascii="Cambria" w:hAnsi="Cambria"/>
                <w:sz w:val="22"/>
                <w:szCs w:val="22"/>
              </w:rPr>
            </w:pPr>
            <w:r>
              <w:rPr>
                <w:rFonts w:ascii="Cambria" w:hAnsi="Cambria"/>
                <w:sz w:val="22"/>
                <w:szCs w:val="22"/>
              </w:rPr>
              <w:t>Föreläsningarna fungerar som en grund för de mer specifika aktiviteterna som arrangeras senare i projektet.</w:t>
            </w:r>
          </w:p>
          <w:p w14:paraId="023B4093" w14:textId="77777777" w:rsidR="006E5B98" w:rsidRDefault="006E5B98">
            <w:pPr>
              <w:jc w:val="left"/>
              <w:rPr>
                <w:rFonts w:ascii="Cambria" w:hAnsi="Cambria"/>
                <w:sz w:val="22"/>
                <w:szCs w:val="22"/>
              </w:rPr>
            </w:pPr>
          </w:p>
          <w:p w14:paraId="3628FFD3" w14:textId="77777777" w:rsidR="006E5B98" w:rsidRDefault="00000000">
            <w:pPr>
              <w:jc w:val="left"/>
              <w:rPr>
                <w:rFonts w:ascii="Cambria" w:hAnsi="Cambria"/>
                <w:sz w:val="22"/>
                <w:szCs w:val="22"/>
              </w:rPr>
            </w:pPr>
            <w:r>
              <w:rPr>
                <w:rFonts w:ascii="Cambria" w:hAnsi="Cambria"/>
                <w:sz w:val="22"/>
                <w:szCs w:val="22"/>
              </w:rPr>
              <w:t>Antal: 30 st</w:t>
            </w:r>
          </w:p>
          <w:p w14:paraId="5DEB12E0" w14:textId="77777777" w:rsidR="006E5B98" w:rsidRDefault="006E5B98">
            <w:pPr>
              <w:jc w:val="left"/>
              <w:rPr>
                <w:rFonts w:ascii="Cambria" w:hAnsi="Cambria"/>
                <w:sz w:val="22"/>
                <w:szCs w:val="22"/>
              </w:rPr>
            </w:pPr>
          </w:p>
          <w:p w14:paraId="1E400853" w14:textId="77777777" w:rsidR="006E5B98" w:rsidRDefault="00000000">
            <w:pPr>
              <w:jc w:val="left"/>
              <w:rPr>
                <w:rFonts w:ascii="Cambria" w:hAnsi="Cambria"/>
                <w:sz w:val="22"/>
                <w:szCs w:val="22"/>
              </w:rPr>
            </w:pPr>
            <w:r>
              <w:rPr>
                <w:rFonts w:ascii="Cambria" w:hAnsi="Cambria"/>
                <w:sz w:val="22"/>
                <w:szCs w:val="22"/>
              </w:rPr>
              <w:t>Bemanning:</w:t>
            </w:r>
          </w:p>
          <w:p w14:paraId="198C0FAD" w14:textId="77777777" w:rsidR="006E5B98" w:rsidRDefault="006E5B98">
            <w:pPr>
              <w:jc w:val="left"/>
              <w:rPr>
                <w:rFonts w:ascii="Cambria" w:hAnsi="Cambria"/>
                <w:sz w:val="22"/>
                <w:szCs w:val="22"/>
              </w:rPr>
            </w:pPr>
          </w:p>
          <w:p w14:paraId="2D422A2E" w14:textId="77777777" w:rsidR="006E5B98" w:rsidRDefault="00000000">
            <w:pPr>
              <w:jc w:val="left"/>
              <w:rPr>
                <w:rFonts w:ascii="Cambria" w:hAnsi="Cambria"/>
                <w:sz w:val="22"/>
                <w:szCs w:val="22"/>
              </w:rPr>
            </w:pPr>
            <w:r>
              <w:rPr>
                <w:rFonts w:ascii="Cambria" w:hAnsi="Cambria"/>
                <w:sz w:val="22"/>
                <w:szCs w:val="22"/>
              </w:rPr>
              <w:t>Doktorand (5%)</w:t>
            </w:r>
          </w:p>
          <w:p w14:paraId="5E58E161" w14:textId="77777777" w:rsidR="006E5B98" w:rsidRDefault="00000000">
            <w:pPr>
              <w:jc w:val="left"/>
              <w:rPr>
                <w:rFonts w:ascii="Cambria" w:hAnsi="Cambria"/>
                <w:sz w:val="22"/>
                <w:szCs w:val="22"/>
              </w:rPr>
            </w:pPr>
            <w:r>
              <w:rPr>
                <w:rFonts w:ascii="Cambria" w:hAnsi="Cambria"/>
                <w:sz w:val="22"/>
                <w:szCs w:val="22"/>
              </w:rPr>
              <w:t>PostDoc (5%)</w:t>
            </w:r>
          </w:p>
          <w:p w14:paraId="12CB28B2" w14:textId="77777777" w:rsidR="006E5B98" w:rsidRDefault="00000000">
            <w:pPr>
              <w:jc w:val="left"/>
              <w:rPr>
                <w:rFonts w:ascii="Cambria" w:hAnsi="Cambria"/>
                <w:sz w:val="22"/>
                <w:szCs w:val="22"/>
              </w:rPr>
            </w:pPr>
            <w:r>
              <w:rPr>
                <w:rFonts w:ascii="Cambria" w:hAnsi="Cambria"/>
                <w:sz w:val="22"/>
                <w:szCs w:val="22"/>
              </w:rPr>
              <w:t>Principal investigator-automation (2%)</w:t>
            </w:r>
          </w:p>
          <w:p w14:paraId="16E50211" w14:textId="77777777" w:rsidR="006E5B98" w:rsidRDefault="00000000">
            <w:pPr>
              <w:jc w:val="left"/>
              <w:rPr>
                <w:rFonts w:ascii="Cambria" w:hAnsi="Cambria"/>
                <w:sz w:val="22"/>
                <w:szCs w:val="22"/>
              </w:rPr>
            </w:pPr>
            <w:r>
              <w:rPr>
                <w:rFonts w:ascii="Cambria" w:hAnsi="Cambria"/>
                <w:sz w:val="22"/>
                <w:szCs w:val="22"/>
              </w:rPr>
              <w:t>Övriga forskningsresurser (2%)</w:t>
            </w:r>
          </w:p>
          <w:p w14:paraId="6A8D1200" w14:textId="77777777" w:rsidR="006E5B98" w:rsidRDefault="00000000">
            <w:pPr>
              <w:jc w:val="left"/>
              <w:rPr>
                <w:rFonts w:ascii="Cambria" w:hAnsi="Cambria"/>
                <w:sz w:val="22"/>
                <w:szCs w:val="22"/>
              </w:rPr>
            </w:pPr>
            <w:r>
              <w:rPr>
                <w:rFonts w:ascii="Cambria" w:hAnsi="Cambria"/>
                <w:sz w:val="22"/>
                <w:szCs w:val="22"/>
              </w:rPr>
              <w:t>Principal investigator-digitalization (2%)</w:t>
            </w:r>
          </w:p>
          <w:p w14:paraId="40F8834F" w14:textId="77777777" w:rsidR="006E5B98" w:rsidRDefault="00000000">
            <w:pPr>
              <w:jc w:val="left"/>
              <w:rPr>
                <w:rFonts w:ascii="Cambria" w:hAnsi="Cambria"/>
                <w:sz w:val="22"/>
                <w:szCs w:val="22"/>
              </w:rPr>
            </w:pPr>
            <w:r>
              <w:rPr>
                <w:rFonts w:ascii="Cambria" w:hAnsi="Cambria"/>
                <w:sz w:val="22"/>
                <w:szCs w:val="22"/>
              </w:rPr>
              <w:t>Projektekonom (0.5%)</w:t>
            </w:r>
          </w:p>
          <w:p w14:paraId="18D24A77" w14:textId="77777777" w:rsidR="006E5B98" w:rsidRDefault="00000000">
            <w:pPr>
              <w:jc w:val="left"/>
              <w:rPr>
                <w:rFonts w:ascii="Cambria" w:hAnsi="Cambria"/>
                <w:sz w:val="22"/>
                <w:szCs w:val="22"/>
              </w:rPr>
            </w:pPr>
            <w:r>
              <w:rPr>
                <w:rFonts w:ascii="Cambria" w:hAnsi="Cambria"/>
                <w:sz w:val="22"/>
                <w:szCs w:val="22"/>
              </w:rPr>
              <w:t>Principal investigator- maskinteknik (2%)</w:t>
            </w:r>
          </w:p>
          <w:p w14:paraId="567F65C3" w14:textId="77777777" w:rsidR="006E5B98" w:rsidRDefault="00000000">
            <w:pPr>
              <w:jc w:val="left"/>
              <w:rPr>
                <w:rFonts w:ascii="Cambria" w:hAnsi="Cambria"/>
                <w:sz w:val="22"/>
                <w:szCs w:val="22"/>
              </w:rPr>
            </w:pPr>
            <w:r>
              <w:rPr>
                <w:rFonts w:ascii="Cambria" w:hAnsi="Cambria"/>
                <w:sz w:val="22"/>
                <w:szCs w:val="22"/>
              </w:rPr>
              <w:t>Principal investigator-CS (2%)</w:t>
            </w:r>
          </w:p>
          <w:p w14:paraId="706FBBF5" w14:textId="77777777" w:rsidR="006E5B98" w:rsidRDefault="00000000">
            <w:pPr>
              <w:jc w:val="left"/>
              <w:rPr>
                <w:rFonts w:ascii="Cambria" w:hAnsi="Cambria"/>
                <w:sz w:val="22"/>
                <w:szCs w:val="22"/>
              </w:rPr>
            </w:pPr>
            <w:r>
              <w:rPr>
                <w:rFonts w:ascii="Cambria" w:hAnsi="Cambria"/>
                <w:sz w:val="22"/>
                <w:szCs w:val="22"/>
              </w:rPr>
              <w:t>Operativ projektledare (3%)</w:t>
            </w:r>
          </w:p>
          <w:p w14:paraId="098AA935" w14:textId="77777777" w:rsidR="006E5B98" w:rsidRDefault="00000000">
            <w:pPr>
              <w:jc w:val="left"/>
              <w:rPr>
                <w:rFonts w:ascii="Cambria" w:hAnsi="Cambria"/>
                <w:sz w:val="22"/>
                <w:szCs w:val="22"/>
              </w:rPr>
            </w:pPr>
            <w:r>
              <w:rPr>
                <w:rFonts w:ascii="Cambria" w:hAnsi="Cambria"/>
                <w:sz w:val="22"/>
                <w:szCs w:val="22"/>
              </w:rPr>
              <w:t>IUCs (20%)</w:t>
            </w:r>
          </w:p>
          <w:p w14:paraId="278A0BD4" w14:textId="77777777" w:rsidR="006E5B98" w:rsidRDefault="00000000">
            <w:pPr>
              <w:jc w:val="left"/>
              <w:rPr>
                <w:rFonts w:ascii="Cambria" w:hAnsi="Cambria"/>
                <w:sz w:val="22"/>
                <w:szCs w:val="22"/>
              </w:rPr>
            </w:pPr>
            <w:r>
              <w:rPr>
                <w:rFonts w:ascii="Cambria" w:hAnsi="Cambria"/>
                <w:sz w:val="22"/>
                <w:szCs w:val="22"/>
              </w:rPr>
              <w:t>Projekt personal EPIC Teknikens Hus(5%)</w:t>
            </w:r>
          </w:p>
        </w:tc>
        <w:tc>
          <w:tcPr>
            <w:tcW w:w="1559" w:type="dxa"/>
            <w:tcBorders>
              <w:top w:val="dotted" w:sz="4" w:space="0" w:color="auto"/>
              <w:left w:val="dotted" w:sz="4" w:space="0" w:color="auto"/>
              <w:bottom w:val="dotted" w:sz="4" w:space="0" w:color="auto"/>
              <w:right w:val="dotted" w:sz="4" w:space="0" w:color="auto"/>
            </w:tcBorders>
            <w:hideMark/>
          </w:tcPr>
          <w:p w14:paraId="75F498FB"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439DD4A3" w14:textId="77777777" w:rsidR="000F0F55" w:rsidRPr="00315884" w:rsidRDefault="00000000" w:rsidP="00C26A23">
            <w:pPr>
              <w:jc w:val="right"/>
              <w:rPr>
                <w:rFonts w:ascii="Cambria" w:hAnsi="Cambria"/>
                <w:sz w:val="22"/>
                <w:szCs w:val="22"/>
              </w:rPr>
            </w:pPr>
            <w:r>
              <w:rPr>
                <w:rFonts w:ascii="Cambria" w:hAnsi="Cambria"/>
                <w:sz w:val="22"/>
                <w:szCs w:val="22"/>
              </w:rPr>
              <w:t>1 871 942</w:t>
            </w:r>
          </w:p>
        </w:tc>
      </w:tr>
      <w:tr w:rsidR="006E5B98" w14:paraId="6D9145E6"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486AEB91" w14:textId="77777777" w:rsidR="000F0F55" w:rsidRPr="00315884" w:rsidRDefault="00000000">
            <w:pPr>
              <w:jc w:val="left"/>
              <w:rPr>
                <w:rFonts w:ascii="Cambria" w:hAnsi="Cambria"/>
                <w:sz w:val="22"/>
                <w:szCs w:val="22"/>
              </w:rPr>
            </w:pPr>
            <w:r>
              <w:rPr>
                <w:rFonts w:ascii="Cambria" w:hAnsi="Cambria"/>
                <w:b/>
                <w:bCs/>
                <w:sz w:val="16"/>
                <w:szCs w:val="16"/>
              </w:rPr>
              <w:t>1.3</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Fördjupande föreläsninga</w:t>
            </w:r>
          </w:p>
        </w:tc>
        <w:tc>
          <w:tcPr>
            <w:tcW w:w="3828" w:type="dxa"/>
            <w:tcBorders>
              <w:top w:val="dotted" w:sz="4" w:space="0" w:color="auto"/>
              <w:left w:val="dotted" w:sz="4" w:space="0" w:color="auto"/>
              <w:bottom w:val="dotted" w:sz="4" w:space="0" w:color="auto"/>
              <w:right w:val="dotted" w:sz="4" w:space="0" w:color="auto"/>
            </w:tcBorders>
            <w:hideMark/>
          </w:tcPr>
          <w:p w14:paraId="48DC0666" w14:textId="77777777" w:rsidR="00E77151" w:rsidRPr="00315884" w:rsidRDefault="00000000" w:rsidP="000F0F55">
            <w:pPr>
              <w:jc w:val="left"/>
              <w:rPr>
                <w:rFonts w:ascii="Cambria" w:hAnsi="Cambria"/>
                <w:sz w:val="22"/>
                <w:szCs w:val="22"/>
              </w:rPr>
            </w:pPr>
            <w:r>
              <w:rPr>
                <w:rFonts w:ascii="Cambria" w:hAnsi="Cambria"/>
                <w:sz w:val="22"/>
                <w:szCs w:val="22"/>
              </w:rPr>
              <w:t xml:space="preserve">I denna delaktivitet kommer föreläsningar att erbjudas för att fördjupa kunskapen hos SMF om tekniska aspekter som är relevanta för automations- och digitaliseringsprocesser. Det kan till </w:t>
            </w:r>
            <w:r>
              <w:rPr>
                <w:rFonts w:ascii="Cambria" w:hAnsi="Cambria"/>
                <w:sz w:val="22"/>
                <w:szCs w:val="22"/>
              </w:rPr>
              <w:lastRenderedPageBreak/>
              <w:t>exempel handla om föreläsningar om industriella nätverk, molntjänster, datalagring, sensorteknik och automationsstrategier. Föreläsningarna kommer att hållas av erfarna forskare och experter på området och syftet är att ge SMF en ökad förståelse för teknologins möjligheter och utmaningar. Föreläsningarna kommer att genomföras på ett interaktivt sätt och ge utrymme för diskussioner och frågor från deltagarna.</w:t>
            </w:r>
          </w:p>
          <w:p w14:paraId="3BEE4009" w14:textId="77777777" w:rsidR="006E5B98" w:rsidRDefault="006E5B98">
            <w:pPr>
              <w:jc w:val="left"/>
              <w:rPr>
                <w:rFonts w:ascii="Cambria" w:hAnsi="Cambria"/>
                <w:sz w:val="22"/>
                <w:szCs w:val="22"/>
              </w:rPr>
            </w:pPr>
          </w:p>
          <w:p w14:paraId="3E1B6FF6" w14:textId="77777777" w:rsidR="006E5B98" w:rsidRDefault="00000000">
            <w:pPr>
              <w:jc w:val="left"/>
              <w:rPr>
                <w:rFonts w:ascii="Cambria" w:hAnsi="Cambria"/>
                <w:sz w:val="22"/>
                <w:szCs w:val="22"/>
              </w:rPr>
            </w:pPr>
            <w:r>
              <w:rPr>
                <w:rFonts w:ascii="Cambria" w:hAnsi="Cambria"/>
                <w:sz w:val="22"/>
                <w:szCs w:val="22"/>
              </w:rPr>
              <w:t>Antal: 10 st</w:t>
            </w:r>
          </w:p>
          <w:p w14:paraId="3DA31047" w14:textId="77777777" w:rsidR="006E5B98" w:rsidRDefault="006E5B98">
            <w:pPr>
              <w:jc w:val="left"/>
              <w:rPr>
                <w:rFonts w:ascii="Cambria" w:hAnsi="Cambria"/>
                <w:sz w:val="22"/>
                <w:szCs w:val="22"/>
              </w:rPr>
            </w:pPr>
          </w:p>
          <w:p w14:paraId="33B43A74" w14:textId="77777777" w:rsidR="006E5B98" w:rsidRDefault="00000000">
            <w:pPr>
              <w:jc w:val="left"/>
              <w:rPr>
                <w:rFonts w:ascii="Cambria" w:hAnsi="Cambria"/>
                <w:sz w:val="22"/>
                <w:szCs w:val="22"/>
              </w:rPr>
            </w:pPr>
            <w:r>
              <w:rPr>
                <w:rFonts w:ascii="Cambria" w:hAnsi="Cambria"/>
                <w:sz w:val="22"/>
                <w:szCs w:val="22"/>
              </w:rPr>
              <w:t>Bemanning:</w:t>
            </w:r>
          </w:p>
          <w:p w14:paraId="243332A2" w14:textId="77777777" w:rsidR="006E5B98" w:rsidRDefault="00000000">
            <w:pPr>
              <w:jc w:val="left"/>
              <w:rPr>
                <w:rFonts w:ascii="Cambria" w:hAnsi="Cambria"/>
                <w:sz w:val="22"/>
                <w:szCs w:val="22"/>
              </w:rPr>
            </w:pPr>
            <w:r>
              <w:rPr>
                <w:rFonts w:ascii="Cambria" w:hAnsi="Cambria"/>
                <w:sz w:val="22"/>
                <w:szCs w:val="22"/>
              </w:rPr>
              <w:t>Doktorand -10%</w:t>
            </w:r>
          </w:p>
          <w:p w14:paraId="5B2A370F" w14:textId="77777777" w:rsidR="006E5B98" w:rsidRDefault="00000000">
            <w:pPr>
              <w:jc w:val="left"/>
              <w:rPr>
                <w:rFonts w:ascii="Cambria" w:hAnsi="Cambria"/>
                <w:sz w:val="22"/>
                <w:szCs w:val="22"/>
              </w:rPr>
            </w:pPr>
            <w:r>
              <w:rPr>
                <w:rFonts w:ascii="Cambria" w:hAnsi="Cambria"/>
                <w:sz w:val="22"/>
                <w:szCs w:val="22"/>
              </w:rPr>
              <w:t xml:space="preserve">Post doc -10% </w:t>
            </w:r>
          </w:p>
          <w:p w14:paraId="7D8F1BDA" w14:textId="77777777" w:rsidR="006E5B98" w:rsidRDefault="00000000">
            <w:pPr>
              <w:jc w:val="left"/>
              <w:rPr>
                <w:rFonts w:ascii="Cambria" w:hAnsi="Cambria"/>
                <w:sz w:val="22"/>
                <w:szCs w:val="22"/>
              </w:rPr>
            </w:pPr>
            <w:r>
              <w:rPr>
                <w:rFonts w:ascii="Cambria" w:hAnsi="Cambria"/>
                <w:sz w:val="22"/>
                <w:szCs w:val="22"/>
              </w:rPr>
              <w:t>Principal investigator-automation-2%</w:t>
            </w:r>
          </w:p>
          <w:p w14:paraId="762C7F7D" w14:textId="77777777" w:rsidR="006E5B98" w:rsidRDefault="00000000">
            <w:pPr>
              <w:jc w:val="left"/>
              <w:rPr>
                <w:rFonts w:ascii="Cambria" w:hAnsi="Cambria"/>
                <w:sz w:val="22"/>
                <w:szCs w:val="22"/>
              </w:rPr>
            </w:pPr>
            <w:r>
              <w:rPr>
                <w:rFonts w:ascii="Cambria" w:hAnsi="Cambria"/>
                <w:sz w:val="22"/>
                <w:szCs w:val="22"/>
              </w:rPr>
              <w:t xml:space="preserve">Övriga forskningsresurser-3% </w:t>
            </w:r>
          </w:p>
          <w:p w14:paraId="2423E402" w14:textId="77777777" w:rsidR="006E5B98" w:rsidRDefault="00000000">
            <w:pPr>
              <w:jc w:val="left"/>
              <w:rPr>
                <w:rFonts w:ascii="Cambria" w:hAnsi="Cambria"/>
                <w:sz w:val="22"/>
                <w:szCs w:val="22"/>
              </w:rPr>
            </w:pPr>
            <w:r>
              <w:rPr>
                <w:rFonts w:ascii="Cambria" w:hAnsi="Cambria"/>
                <w:sz w:val="22"/>
                <w:szCs w:val="22"/>
              </w:rPr>
              <w:t>Principal investigator-digitalization- 3%</w:t>
            </w:r>
          </w:p>
          <w:p w14:paraId="0FEEF579" w14:textId="77777777" w:rsidR="006E5B98" w:rsidRDefault="00000000">
            <w:pPr>
              <w:jc w:val="left"/>
              <w:rPr>
                <w:rFonts w:ascii="Cambria" w:hAnsi="Cambria"/>
                <w:sz w:val="22"/>
                <w:szCs w:val="22"/>
              </w:rPr>
            </w:pPr>
            <w:r>
              <w:rPr>
                <w:rFonts w:ascii="Cambria" w:hAnsi="Cambria"/>
                <w:sz w:val="22"/>
                <w:szCs w:val="22"/>
              </w:rPr>
              <w:t>Projektekonom -0.5%</w:t>
            </w:r>
          </w:p>
          <w:p w14:paraId="5D4BE724" w14:textId="77777777" w:rsidR="006E5B98" w:rsidRDefault="00000000">
            <w:pPr>
              <w:jc w:val="left"/>
              <w:rPr>
                <w:rFonts w:ascii="Cambria" w:hAnsi="Cambria"/>
                <w:sz w:val="22"/>
                <w:szCs w:val="22"/>
              </w:rPr>
            </w:pPr>
            <w:r>
              <w:rPr>
                <w:rFonts w:ascii="Cambria" w:hAnsi="Cambria"/>
                <w:sz w:val="22"/>
                <w:szCs w:val="22"/>
              </w:rPr>
              <w:t>principal investigator- maskinteknik 5%</w:t>
            </w:r>
          </w:p>
          <w:p w14:paraId="43EF3528" w14:textId="77777777" w:rsidR="006E5B98" w:rsidRDefault="00000000">
            <w:pPr>
              <w:jc w:val="left"/>
              <w:rPr>
                <w:rFonts w:ascii="Cambria" w:hAnsi="Cambria"/>
                <w:sz w:val="22"/>
                <w:szCs w:val="22"/>
              </w:rPr>
            </w:pPr>
            <w:r>
              <w:rPr>
                <w:rFonts w:ascii="Cambria" w:hAnsi="Cambria"/>
                <w:sz w:val="22"/>
                <w:szCs w:val="22"/>
              </w:rPr>
              <w:t>principal investigator- CS 5%</w:t>
            </w:r>
          </w:p>
          <w:p w14:paraId="4AD71AA5" w14:textId="77777777" w:rsidR="006E5B98" w:rsidRDefault="00000000">
            <w:pPr>
              <w:jc w:val="left"/>
              <w:rPr>
                <w:rFonts w:ascii="Cambria" w:hAnsi="Cambria"/>
                <w:sz w:val="22"/>
                <w:szCs w:val="22"/>
              </w:rPr>
            </w:pPr>
            <w:r>
              <w:rPr>
                <w:rFonts w:ascii="Cambria" w:hAnsi="Cambria"/>
                <w:sz w:val="22"/>
                <w:szCs w:val="22"/>
              </w:rPr>
              <w:t>Operativ projektledare 1%</w:t>
            </w:r>
          </w:p>
        </w:tc>
        <w:tc>
          <w:tcPr>
            <w:tcW w:w="1559" w:type="dxa"/>
            <w:tcBorders>
              <w:top w:val="dotted" w:sz="4" w:space="0" w:color="auto"/>
              <w:left w:val="dotted" w:sz="4" w:space="0" w:color="auto"/>
              <w:bottom w:val="dotted" w:sz="4" w:space="0" w:color="auto"/>
              <w:right w:val="dotted" w:sz="4" w:space="0" w:color="auto"/>
            </w:tcBorders>
            <w:hideMark/>
          </w:tcPr>
          <w:p w14:paraId="392600FC"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0200A39C" w14:textId="77777777" w:rsidR="000F0F55" w:rsidRPr="00315884" w:rsidRDefault="00000000" w:rsidP="00C26A23">
            <w:pPr>
              <w:jc w:val="right"/>
              <w:rPr>
                <w:rFonts w:ascii="Cambria" w:hAnsi="Cambria"/>
                <w:sz w:val="22"/>
                <w:szCs w:val="22"/>
              </w:rPr>
            </w:pPr>
            <w:r>
              <w:rPr>
                <w:rFonts w:ascii="Cambria" w:hAnsi="Cambria"/>
                <w:sz w:val="22"/>
                <w:szCs w:val="22"/>
              </w:rPr>
              <w:t>1 474 354</w:t>
            </w:r>
          </w:p>
        </w:tc>
      </w:tr>
      <w:tr w:rsidR="006E5B98" w14:paraId="7CADFACD"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79338B87" w14:textId="77777777" w:rsidR="000F0F55" w:rsidRPr="00315884" w:rsidRDefault="00000000">
            <w:pPr>
              <w:jc w:val="left"/>
              <w:rPr>
                <w:rFonts w:ascii="Cambria" w:hAnsi="Cambria"/>
                <w:sz w:val="22"/>
                <w:szCs w:val="22"/>
              </w:rPr>
            </w:pPr>
            <w:r>
              <w:rPr>
                <w:rFonts w:ascii="Cambria" w:hAnsi="Cambria"/>
                <w:b/>
                <w:bCs/>
                <w:sz w:val="16"/>
                <w:szCs w:val="16"/>
              </w:rPr>
              <w:t>2</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Utforskande av automatiserings- och digitaliseringsmöjligheter i demonstratoranläggning</w:t>
            </w:r>
          </w:p>
        </w:tc>
        <w:tc>
          <w:tcPr>
            <w:tcW w:w="3828" w:type="dxa"/>
            <w:tcBorders>
              <w:top w:val="dotted" w:sz="4" w:space="0" w:color="auto"/>
              <w:left w:val="dotted" w:sz="4" w:space="0" w:color="auto"/>
              <w:bottom w:val="dotted" w:sz="4" w:space="0" w:color="auto"/>
              <w:right w:val="dotted" w:sz="4" w:space="0" w:color="auto"/>
            </w:tcBorders>
            <w:hideMark/>
          </w:tcPr>
          <w:p w14:paraId="497CBE71" w14:textId="77777777" w:rsidR="00E77151" w:rsidRPr="00315884" w:rsidRDefault="00000000" w:rsidP="000F0F55">
            <w:pPr>
              <w:jc w:val="left"/>
              <w:rPr>
                <w:rFonts w:ascii="Cambria" w:hAnsi="Cambria"/>
                <w:sz w:val="22"/>
                <w:szCs w:val="22"/>
              </w:rPr>
            </w:pPr>
            <w:r>
              <w:rPr>
                <w:rFonts w:ascii="Cambria" w:hAnsi="Cambria"/>
                <w:sz w:val="22"/>
                <w:szCs w:val="22"/>
              </w:rPr>
              <w:t xml:space="preserve">Utvecklingen inom automatisering och digitalisering sker i en snabb takt, och det är därför viktigt att kunna tillhandahålla en demonstratormiljö som möter industrins krav och behov. Linnéuniversitetet kommer utanför projektet, men under projektperioden, göra egna betydande investeringar i detta syfte. </w:t>
            </w:r>
          </w:p>
          <w:p w14:paraId="51A2CD64" w14:textId="77777777" w:rsidR="006E5B98" w:rsidRDefault="006E5B98">
            <w:pPr>
              <w:jc w:val="left"/>
              <w:rPr>
                <w:rFonts w:ascii="Cambria" w:hAnsi="Cambria"/>
                <w:sz w:val="22"/>
                <w:szCs w:val="22"/>
              </w:rPr>
            </w:pPr>
          </w:p>
          <w:p w14:paraId="6DAE5516" w14:textId="77777777" w:rsidR="006E5B98" w:rsidRDefault="00000000">
            <w:pPr>
              <w:jc w:val="left"/>
              <w:rPr>
                <w:rFonts w:ascii="Cambria" w:hAnsi="Cambria"/>
                <w:sz w:val="22"/>
                <w:szCs w:val="22"/>
              </w:rPr>
            </w:pPr>
            <w:r>
              <w:rPr>
                <w:rFonts w:ascii="Cambria" w:hAnsi="Cambria"/>
                <w:sz w:val="22"/>
                <w:szCs w:val="22"/>
              </w:rPr>
              <w:t>Syftet med denna aktivitet är att i demonstratormiljön utveckla ny teknik och innovativa lösningar på problem genom workshops och experiment, i samverkan med SMF och forskare vid LNU. Demonstratormiljön fungerar som en plattform för behovsanpassad forskning och utveckling, och bygger på tidigare investeringar i SMART-IAT 1.0 och SMART-IAT 1.5 projekten.</w:t>
            </w:r>
          </w:p>
          <w:p w14:paraId="54030C13" w14:textId="77777777" w:rsidR="006E5B98" w:rsidRDefault="006E5B98">
            <w:pPr>
              <w:jc w:val="left"/>
              <w:rPr>
                <w:rFonts w:ascii="Cambria" w:hAnsi="Cambria"/>
                <w:sz w:val="22"/>
                <w:szCs w:val="22"/>
              </w:rPr>
            </w:pPr>
          </w:p>
          <w:p w14:paraId="13F32213" w14:textId="77777777" w:rsidR="006E5B98" w:rsidRDefault="00000000">
            <w:pPr>
              <w:jc w:val="left"/>
              <w:rPr>
                <w:rFonts w:ascii="Cambria" w:hAnsi="Cambria"/>
                <w:sz w:val="22"/>
                <w:szCs w:val="22"/>
              </w:rPr>
            </w:pPr>
            <w:r>
              <w:rPr>
                <w:rFonts w:ascii="Cambria" w:hAnsi="Cambria"/>
                <w:sz w:val="22"/>
                <w:szCs w:val="22"/>
              </w:rPr>
              <w:t xml:space="preserve">Vårt mål är att så långt som möjligt möta behoven som syftar till projektets målsättning, inklusive kompetensutveckling, genom aktiviteter i labbmiljö. Vi planerar också att vidareutveckla principerna för användningen av </w:t>
            </w:r>
            <w:r>
              <w:rPr>
                <w:rFonts w:ascii="Cambria" w:hAnsi="Cambria"/>
                <w:sz w:val="22"/>
                <w:szCs w:val="22"/>
              </w:rPr>
              <w:lastRenderedPageBreak/>
              <w:t>demonstratorerna, till exempel hur SMF kan använda olika metoder genom en kombination av fysiska tester och simuleringar. Workshops och experiment kommer att användas för att åskådliggöra principer och konkretisera dem så att medarbetare från SMF kan testa tekniska lösningar i praktiken. Exempel på sådana workshops kan inkludera operatörsprogrammering, simulering och verifiering i demonstratormiljön, maskinsäkerhet som inkluderar säkerhetssensorer, mobila autonoma robotar samt robotar för kollaborativa applikationer. Det kan också handla om produktivitetshöjande tillämpning av AI och digitala tvillingar, etc. men också utrustning såsom sensor, infrastruktur, datorer, ställdon, etc. som uppfyller kraven för att implementeras i fabriken och på maskinerna vid digitalisering.</w:t>
            </w:r>
          </w:p>
          <w:p w14:paraId="716EFF54" w14:textId="77777777" w:rsidR="006E5B98" w:rsidRDefault="006E5B98">
            <w:pPr>
              <w:jc w:val="left"/>
              <w:rPr>
                <w:rFonts w:ascii="Cambria" w:hAnsi="Cambria"/>
                <w:sz w:val="22"/>
                <w:szCs w:val="22"/>
              </w:rPr>
            </w:pPr>
          </w:p>
          <w:p w14:paraId="4A461DD8" w14:textId="77777777" w:rsidR="006E5B98" w:rsidRDefault="00000000">
            <w:pPr>
              <w:jc w:val="left"/>
              <w:rPr>
                <w:rFonts w:ascii="Cambria" w:hAnsi="Cambria"/>
                <w:sz w:val="22"/>
                <w:szCs w:val="22"/>
              </w:rPr>
            </w:pPr>
            <w:r>
              <w:rPr>
                <w:rFonts w:ascii="Cambria" w:hAnsi="Cambria"/>
                <w:sz w:val="22"/>
                <w:szCs w:val="22"/>
              </w:rPr>
              <w:t>För att genomföra workshops och experiment som uppfyller behoven kommer utvecklingsarbete att behöva utföras, liksom tester. Vi planerar att dokumentera och sprida utvecklade workshops och experiment till SMF i båda deltagande regioner.</w:t>
            </w:r>
          </w:p>
        </w:tc>
        <w:tc>
          <w:tcPr>
            <w:tcW w:w="1559" w:type="dxa"/>
            <w:tcBorders>
              <w:top w:val="dotted" w:sz="4" w:space="0" w:color="auto"/>
              <w:left w:val="dotted" w:sz="4" w:space="0" w:color="auto"/>
              <w:bottom w:val="dotted" w:sz="4" w:space="0" w:color="auto"/>
              <w:right w:val="dotted" w:sz="4" w:space="0" w:color="auto"/>
            </w:tcBorders>
            <w:hideMark/>
          </w:tcPr>
          <w:p w14:paraId="7EF3C9B2"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2023-09-01 </w:t>
            </w:r>
            <w:r w:rsidRPr="00315884">
              <w:rPr>
                <w:rFonts w:ascii="Cambria" w:hAnsi="Cambria"/>
                <w:sz w:val="22"/>
                <w:szCs w:val="22"/>
              </w:rPr>
              <w:t xml:space="preserve">- </w:t>
            </w:r>
            <w:r>
              <w:rPr>
                <w:rFonts w:ascii="Cambria" w:hAnsi="Cambria"/>
                <w:sz w:val="22"/>
                <w:szCs w:val="22"/>
              </w:rPr>
              <w:t>2026-08-31</w:t>
            </w:r>
          </w:p>
        </w:tc>
        <w:tc>
          <w:tcPr>
            <w:tcW w:w="1843" w:type="dxa"/>
            <w:tcBorders>
              <w:top w:val="dotted" w:sz="4" w:space="0" w:color="auto"/>
              <w:left w:val="dotted" w:sz="4" w:space="0" w:color="auto"/>
              <w:bottom w:val="dotted" w:sz="4" w:space="0" w:color="auto"/>
              <w:right w:val="dotted" w:sz="4" w:space="0" w:color="auto"/>
            </w:tcBorders>
            <w:hideMark/>
          </w:tcPr>
          <w:p w14:paraId="698DB6E2" w14:textId="77777777" w:rsidR="000F0F55" w:rsidRPr="00315884" w:rsidRDefault="00000000" w:rsidP="00C26A23">
            <w:pPr>
              <w:jc w:val="right"/>
              <w:rPr>
                <w:rFonts w:ascii="Cambria" w:hAnsi="Cambria"/>
                <w:sz w:val="22"/>
                <w:szCs w:val="22"/>
              </w:rPr>
            </w:pPr>
            <w:r>
              <w:rPr>
                <w:rFonts w:ascii="Cambria" w:hAnsi="Cambria"/>
                <w:sz w:val="22"/>
                <w:szCs w:val="22"/>
              </w:rPr>
              <w:t>7 118 373</w:t>
            </w:r>
          </w:p>
        </w:tc>
      </w:tr>
      <w:tr w:rsidR="006E5B98" w14:paraId="6AFEE366"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397B9098" w14:textId="77777777" w:rsidR="000F0F55" w:rsidRPr="00315884" w:rsidRDefault="00000000">
            <w:pPr>
              <w:jc w:val="left"/>
              <w:rPr>
                <w:rFonts w:ascii="Cambria" w:hAnsi="Cambria"/>
                <w:sz w:val="22"/>
                <w:szCs w:val="22"/>
              </w:rPr>
            </w:pPr>
            <w:r>
              <w:rPr>
                <w:rFonts w:ascii="Cambria" w:hAnsi="Cambria"/>
                <w:b/>
                <w:bCs/>
                <w:sz w:val="16"/>
                <w:szCs w:val="16"/>
              </w:rPr>
              <w:t>2.1</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Tekniska workshops</w:t>
            </w:r>
          </w:p>
        </w:tc>
        <w:tc>
          <w:tcPr>
            <w:tcW w:w="3828" w:type="dxa"/>
            <w:tcBorders>
              <w:top w:val="dotted" w:sz="4" w:space="0" w:color="auto"/>
              <w:left w:val="dotted" w:sz="4" w:space="0" w:color="auto"/>
              <w:bottom w:val="dotted" w:sz="4" w:space="0" w:color="auto"/>
              <w:right w:val="dotted" w:sz="4" w:space="0" w:color="auto"/>
            </w:tcBorders>
            <w:hideMark/>
          </w:tcPr>
          <w:p w14:paraId="5466F674" w14:textId="77777777" w:rsidR="00E77151" w:rsidRPr="00315884" w:rsidRDefault="00000000" w:rsidP="000F0F55">
            <w:pPr>
              <w:jc w:val="left"/>
              <w:rPr>
                <w:rFonts w:ascii="Cambria" w:hAnsi="Cambria"/>
                <w:sz w:val="22"/>
                <w:szCs w:val="22"/>
              </w:rPr>
            </w:pPr>
            <w:r>
              <w:rPr>
                <w:rFonts w:ascii="Cambria" w:hAnsi="Cambria"/>
                <w:sz w:val="22"/>
                <w:szCs w:val="22"/>
              </w:rPr>
              <w:t>Genom tekniska workshops kommer SMF att få möjlighet att experimentera med nya verktyg och tekniker, och få praktisk handledning i tekniska frågor som kan hjälpa dem att lösa de tekniska utmaningar de står inför i sin verksamhet.</w:t>
            </w:r>
          </w:p>
          <w:p w14:paraId="0D0994D0" w14:textId="77777777" w:rsidR="006E5B98" w:rsidRDefault="006E5B98">
            <w:pPr>
              <w:jc w:val="left"/>
              <w:rPr>
                <w:rFonts w:ascii="Cambria" w:hAnsi="Cambria"/>
                <w:sz w:val="22"/>
                <w:szCs w:val="22"/>
              </w:rPr>
            </w:pPr>
          </w:p>
          <w:p w14:paraId="439EACC7" w14:textId="77777777" w:rsidR="006E5B98" w:rsidRDefault="00000000">
            <w:pPr>
              <w:jc w:val="left"/>
              <w:rPr>
                <w:rFonts w:ascii="Cambria" w:hAnsi="Cambria"/>
                <w:sz w:val="22"/>
                <w:szCs w:val="22"/>
              </w:rPr>
            </w:pPr>
            <w:r>
              <w:rPr>
                <w:rFonts w:ascii="Cambria" w:hAnsi="Cambria"/>
                <w:sz w:val="22"/>
                <w:szCs w:val="22"/>
              </w:rPr>
              <w:t xml:space="preserve">Deltagarna kommer att arbeta med verkliga problem som SMF står inför, till exempel hur man kan optimera produktionsprocesser, minska driftstopp och förbättra kvaliteten på produkterna. Aktiviteten inkluderar professionell digitalisering för tillverkningsindustrin, exempelvis genom att utveckla virtuella kopior för produktionsövervakning och optimering. Genom att skapa en digital tvilling kan företagen simulera och testa olika scenarier utan att störa pågående produktion och genom experimenterande med nya tekniker för övervakning och styrning av produktionsprocessen, användning av artificiell intelligens för optimering av </w:t>
            </w:r>
            <w:r>
              <w:rPr>
                <w:rFonts w:ascii="Cambria" w:hAnsi="Cambria"/>
                <w:sz w:val="22"/>
                <w:szCs w:val="22"/>
              </w:rPr>
              <w:lastRenderedPageBreak/>
              <w:t>produktionen och nya metoder för att förbättra kvalitetskontrollen och effektiviteten, kan SMF optimera sin produktion och effektivisera sin verksamhet.</w:t>
            </w:r>
          </w:p>
          <w:p w14:paraId="3957377E" w14:textId="77777777" w:rsidR="006E5B98" w:rsidRDefault="006E5B98">
            <w:pPr>
              <w:jc w:val="left"/>
              <w:rPr>
                <w:rFonts w:ascii="Cambria" w:hAnsi="Cambria"/>
                <w:sz w:val="22"/>
                <w:szCs w:val="22"/>
              </w:rPr>
            </w:pPr>
          </w:p>
          <w:p w14:paraId="61F8B783" w14:textId="77777777" w:rsidR="006E5B98" w:rsidRDefault="00000000">
            <w:pPr>
              <w:jc w:val="left"/>
              <w:rPr>
                <w:rFonts w:ascii="Cambria" w:hAnsi="Cambria"/>
                <w:sz w:val="22"/>
                <w:szCs w:val="22"/>
              </w:rPr>
            </w:pPr>
            <w:r>
              <w:rPr>
                <w:rFonts w:ascii="Cambria" w:hAnsi="Cambria"/>
                <w:sz w:val="22"/>
                <w:szCs w:val="22"/>
              </w:rPr>
              <w:t>I arbetet ges SMF praktisk handledning i att skapa och använda digitala tvillingar och andra verktyg och tekniker som kan hjälpa dem att optimera sin produktion.  Genom att erbjuda experthjälp och teknisk handledning kan SMF få tillgång till den kompetens som de kanske inte har i sina egna organisationer. Detta ger SMF möjlighet att experimentera och utforska nya tekniker och metoder i en säker miljö, utan att riskera produktionsstopp eller andra problem som kan uppstå i deras egna produktion.</w:t>
            </w:r>
          </w:p>
          <w:p w14:paraId="1DA4F528" w14:textId="77777777" w:rsidR="006E5B98" w:rsidRDefault="006E5B98">
            <w:pPr>
              <w:jc w:val="left"/>
              <w:rPr>
                <w:rFonts w:ascii="Cambria" w:hAnsi="Cambria"/>
                <w:sz w:val="22"/>
                <w:szCs w:val="22"/>
              </w:rPr>
            </w:pPr>
          </w:p>
          <w:p w14:paraId="5C5DCDD4" w14:textId="77777777" w:rsidR="006E5B98" w:rsidRDefault="00000000">
            <w:pPr>
              <w:jc w:val="left"/>
              <w:rPr>
                <w:rFonts w:ascii="Cambria" w:hAnsi="Cambria"/>
                <w:sz w:val="22"/>
                <w:szCs w:val="22"/>
              </w:rPr>
            </w:pPr>
            <w:r>
              <w:rPr>
                <w:rFonts w:ascii="Cambria" w:hAnsi="Cambria"/>
                <w:sz w:val="22"/>
                <w:szCs w:val="22"/>
              </w:rPr>
              <w:t>Dessa aktiviteter kan komma äga rum i grupp med flera medverkande företag och är mer övergripande jämfört med pilotcase, som i sin tur är mer specifika och pågår under längre tid.</w:t>
            </w:r>
          </w:p>
          <w:p w14:paraId="15AE371A" w14:textId="77777777" w:rsidR="006E5B98" w:rsidRDefault="006E5B98">
            <w:pPr>
              <w:jc w:val="left"/>
              <w:rPr>
                <w:rFonts w:ascii="Cambria" w:hAnsi="Cambria"/>
                <w:sz w:val="22"/>
                <w:szCs w:val="22"/>
              </w:rPr>
            </w:pPr>
          </w:p>
          <w:p w14:paraId="5784A84D" w14:textId="77777777" w:rsidR="006E5B98" w:rsidRDefault="00000000">
            <w:pPr>
              <w:jc w:val="left"/>
              <w:rPr>
                <w:rFonts w:ascii="Cambria" w:hAnsi="Cambria"/>
                <w:sz w:val="22"/>
                <w:szCs w:val="22"/>
              </w:rPr>
            </w:pPr>
            <w:r>
              <w:rPr>
                <w:rFonts w:ascii="Cambria" w:hAnsi="Cambria"/>
                <w:sz w:val="22"/>
                <w:szCs w:val="22"/>
              </w:rPr>
              <w:t>Antal: 15 st</w:t>
            </w:r>
          </w:p>
          <w:p w14:paraId="1739733B" w14:textId="77777777" w:rsidR="006E5B98" w:rsidRDefault="006E5B98">
            <w:pPr>
              <w:jc w:val="left"/>
              <w:rPr>
                <w:rFonts w:ascii="Cambria" w:hAnsi="Cambria"/>
                <w:sz w:val="22"/>
                <w:szCs w:val="22"/>
              </w:rPr>
            </w:pPr>
          </w:p>
          <w:p w14:paraId="12066F6F" w14:textId="77777777" w:rsidR="006E5B98" w:rsidRDefault="00000000">
            <w:pPr>
              <w:jc w:val="left"/>
              <w:rPr>
                <w:rFonts w:ascii="Cambria" w:hAnsi="Cambria"/>
                <w:sz w:val="22"/>
                <w:szCs w:val="22"/>
              </w:rPr>
            </w:pPr>
            <w:r>
              <w:rPr>
                <w:rFonts w:ascii="Cambria" w:hAnsi="Cambria"/>
                <w:sz w:val="22"/>
                <w:szCs w:val="22"/>
              </w:rPr>
              <w:t>Forskningsingenjör digitalization och automation 10%</w:t>
            </w:r>
          </w:p>
          <w:p w14:paraId="1BEDB65D" w14:textId="77777777" w:rsidR="006E5B98" w:rsidRDefault="00000000">
            <w:pPr>
              <w:jc w:val="left"/>
              <w:rPr>
                <w:rFonts w:ascii="Cambria" w:hAnsi="Cambria"/>
                <w:sz w:val="22"/>
                <w:szCs w:val="22"/>
              </w:rPr>
            </w:pPr>
            <w:r>
              <w:rPr>
                <w:rFonts w:ascii="Cambria" w:hAnsi="Cambria"/>
                <w:sz w:val="22"/>
                <w:szCs w:val="22"/>
              </w:rPr>
              <w:t>projekt amanuens 10%</w:t>
            </w:r>
          </w:p>
          <w:p w14:paraId="0979DABD" w14:textId="77777777" w:rsidR="006E5B98" w:rsidRDefault="00000000">
            <w:pPr>
              <w:jc w:val="left"/>
              <w:rPr>
                <w:rFonts w:ascii="Cambria" w:hAnsi="Cambria"/>
                <w:sz w:val="22"/>
                <w:szCs w:val="22"/>
              </w:rPr>
            </w:pPr>
            <w:r>
              <w:rPr>
                <w:rFonts w:ascii="Cambria" w:hAnsi="Cambria"/>
                <w:sz w:val="22"/>
                <w:szCs w:val="22"/>
              </w:rPr>
              <w:t>Doktorand 20%</w:t>
            </w:r>
          </w:p>
          <w:p w14:paraId="22C94D0B" w14:textId="77777777" w:rsidR="006E5B98" w:rsidRDefault="00000000">
            <w:pPr>
              <w:jc w:val="left"/>
              <w:rPr>
                <w:rFonts w:ascii="Cambria" w:hAnsi="Cambria"/>
                <w:sz w:val="22"/>
                <w:szCs w:val="22"/>
              </w:rPr>
            </w:pPr>
            <w:r>
              <w:rPr>
                <w:rFonts w:ascii="Cambria" w:hAnsi="Cambria"/>
                <w:sz w:val="22"/>
                <w:szCs w:val="22"/>
              </w:rPr>
              <w:t>Post doc 25%</w:t>
            </w:r>
          </w:p>
          <w:p w14:paraId="1F9D644F" w14:textId="77777777" w:rsidR="006E5B98" w:rsidRDefault="00000000">
            <w:pPr>
              <w:jc w:val="left"/>
              <w:rPr>
                <w:rFonts w:ascii="Cambria" w:hAnsi="Cambria"/>
                <w:sz w:val="22"/>
                <w:szCs w:val="22"/>
              </w:rPr>
            </w:pPr>
            <w:r>
              <w:rPr>
                <w:rFonts w:ascii="Cambria" w:hAnsi="Cambria"/>
                <w:sz w:val="22"/>
                <w:szCs w:val="22"/>
              </w:rPr>
              <w:t>Principal investigator-automation 6%</w:t>
            </w:r>
          </w:p>
          <w:p w14:paraId="741DDED9" w14:textId="77777777" w:rsidR="006E5B98" w:rsidRDefault="00000000">
            <w:pPr>
              <w:jc w:val="left"/>
              <w:rPr>
                <w:rFonts w:ascii="Cambria" w:hAnsi="Cambria"/>
                <w:sz w:val="22"/>
                <w:szCs w:val="22"/>
              </w:rPr>
            </w:pPr>
            <w:r>
              <w:rPr>
                <w:rFonts w:ascii="Cambria" w:hAnsi="Cambria"/>
                <w:sz w:val="22"/>
                <w:szCs w:val="22"/>
              </w:rPr>
              <w:t>principal investigator-digitalization 5%</w:t>
            </w:r>
          </w:p>
          <w:p w14:paraId="38FB14DB" w14:textId="77777777" w:rsidR="006E5B98" w:rsidRDefault="00000000">
            <w:pPr>
              <w:jc w:val="left"/>
              <w:rPr>
                <w:rFonts w:ascii="Cambria" w:hAnsi="Cambria"/>
                <w:sz w:val="22"/>
                <w:szCs w:val="22"/>
              </w:rPr>
            </w:pPr>
            <w:r>
              <w:rPr>
                <w:rFonts w:ascii="Cambria" w:hAnsi="Cambria"/>
                <w:sz w:val="22"/>
                <w:szCs w:val="22"/>
              </w:rPr>
              <w:t>Projektekonom 0.5%</w:t>
            </w:r>
          </w:p>
          <w:p w14:paraId="135BF04D" w14:textId="77777777" w:rsidR="006E5B98" w:rsidRDefault="00000000">
            <w:pPr>
              <w:jc w:val="left"/>
              <w:rPr>
                <w:rFonts w:ascii="Cambria" w:hAnsi="Cambria"/>
                <w:sz w:val="22"/>
                <w:szCs w:val="22"/>
              </w:rPr>
            </w:pPr>
            <w:r>
              <w:rPr>
                <w:rFonts w:ascii="Cambria" w:hAnsi="Cambria"/>
                <w:sz w:val="22"/>
                <w:szCs w:val="22"/>
              </w:rPr>
              <w:t>Operativ projektledare 7%</w:t>
            </w:r>
          </w:p>
          <w:p w14:paraId="491E6C2D" w14:textId="77777777" w:rsidR="006E5B98" w:rsidRDefault="00000000">
            <w:pPr>
              <w:jc w:val="left"/>
              <w:rPr>
                <w:rFonts w:ascii="Cambria" w:hAnsi="Cambria"/>
                <w:sz w:val="22"/>
                <w:szCs w:val="22"/>
              </w:rPr>
            </w:pPr>
            <w:r>
              <w:rPr>
                <w:rFonts w:ascii="Cambria" w:hAnsi="Cambria"/>
                <w:sz w:val="22"/>
                <w:szCs w:val="22"/>
              </w:rPr>
              <w:t>Projekt personal EPIC Teknikens Hus 5%</w:t>
            </w:r>
          </w:p>
        </w:tc>
        <w:tc>
          <w:tcPr>
            <w:tcW w:w="1559" w:type="dxa"/>
            <w:tcBorders>
              <w:top w:val="dotted" w:sz="4" w:space="0" w:color="auto"/>
              <w:left w:val="dotted" w:sz="4" w:space="0" w:color="auto"/>
              <w:bottom w:val="dotted" w:sz="4" w:space="0" w:color="auto"/>
              <w:right w:val="dotted" w:sz="4" w:space="0" w:color="auto"/>
            </w:tcBorders>
            <w:hideMark/>
          </w:tcPr>
          <w:p w14:paraId="2F28C8A6"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4AA65B06" w14:textId="77777777" w:rsidR="000F0F55" w:rsidRPr="00315884" w:rsidRDefault="00000000" w:rsidP="00C26A23">
            <w:pPr>
              <w:jc w:val="right"/>
              <w:rPr>
                <w:rFonts w:ascii="Cambria" w:hAnsi="Cambria"/>
                <w:sz w:val="22"/>
                <w:szCs w:val="22"/>
              </w:rPr>
            </w:pPr>
            <w:r>
              <w:rPr>
                <w:rFonts w:ascii="Cambria" w:hAnsi="Cambria"/>
                <w:sz w:val="22"/>
                <w:szCs w:val="22"/>
              </w:rPr>
              <w:t>2 599 100</w:t>
            </w:r>
          </w:p>
        </w:tc>
      </w:tr>
      <w:tr w:rsidR="006E5B98" w14:paraId="700FE4AF"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4F66A150" w14:textId="77777777" w:rsidR="000F0F55" w:rsidRPr="00315884" w:rsidRDefault="00000000">
            <w:pPr>
              <w:jc w:val="left"/>
              <w:rPr>
                <w:rFonts w:ascii="Cambria" w:hAnsi="Cambria"/>
                <w:sz w:val="22"/>
                <w:szCs w:val="22"/>
              </w:rPr>
            </w:pPr>
            <w:r>
              <w:rPr>
                <w:rFonts w:ascii="Cambria" w:hAnsi="Cambria"/>
                <w:b/>
                <w:bCs/>
                <w:sz w:val="16"/>
                <w:szCs w:val="16"/>
              </w:rPr>
              <w:t>2.2</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Pilotcase</w:t>
            </w:r>
          </w:p>
        </w:tc>
        <w:tc>
          <w:tcPr>
            <w:tcW w:w="3828" w:type="dxa"/>
            <w:tcBorders>
              <w:top w:val="dotted" w:sz="4" w:space="0" w:color="auto"/>
              <w:left w:val="dotted" w:sz="4" w:space="0" w:color="auto"/>
              <w:bottom w:val="dotted" w:sz="4" w:space="0" w:color="auto"/>
              <w:right w:val="dotted" w:sz="4" w:space="0" w:color="auto"/>
            </w:tcBorders>
            <w:hideMark/>
          </w:tcPr>
          <w:p w14:paraId="2F474B36" w14:textId="77777777" w:rsidR="00E77151" w:rsidRPr="00315884" w:rsidRDefault="00000000" w:rsidP="000F0F55">
            <w:pPr>
              <w:jc w:val="left"/>
              <w:rPr>
                <w:rFonts w:ascii="Cambria" w:hAnsi="Cambria"/>
                <w:sz w:val="22"/>
                <w:szCs w:val="22"/>
              </w:rPr>
            </w:pPr>
            <w:r>
              <w:rPr>
                <w:rFonts w:ascii="Cambria" w:hAnsi="Cambria"/>
                <w:sz w:val="22"/>
                <w:szCs w:val="22"/>
              </w:rPr>
              <w:t xml:space="preserve">Syftet med pilotprojekten är att utveckla nya tekniska lösningar för SMF som kan hjälpa dem att optimera sina processer och öka sin konkurrenskraft och genomförs i nära samarbete mellan SMF och forskare, vilket ger SMF tillgång till nya idéer och expertkunskap, samtidigt som forskarna får praktisk erfarenhet av att arbeta med verkliga problem. </w:t>
            </w:r>
          </w:p>
          <w:p w14:paraId="5D1D2597" w14:textId="77777777" w:rsidR="006E5B98" w:rsidRDefault="006E5B98">
            <w:pPr>
              <w:jc w:val="left"/>
              <w:rPr>
                <w:rFonts w:ascii="Cambria" w:hAnsi="Cambria"/>
                <w:sz w:val="22"/>
                <w:szCs w:val="22"/>
              </w:rPr>
            </w:pPr>
          </w:p>
          <w:p w14:paraId="4237FCEE" w14:textId="77777777" w:rsidR="006E5B98" w:rsidRDefault="00000000">
            <w:pPr>
              <w:jc w:val="left"/>
              <w:rPr>
                <w:rFonts w:ascii="Cambria" w:hAnsi="Cambria"/>
                <w:sz w:val="22"/>
                <w:szCs w:val="22"/>
              </w:rPr>
            </w:pPr>
            <w:r>
              <w:rPr>
                <w:rFonts w:ascii="Cambria" w:hAnsi="Cambria"/>
                <w:sz w:val="22"/>
                <w:szCs w:val="22"/>
              </w:rPr>
              <w:t xml:space="preserve">Pilotprojekten ger SMF möjlighet att testa och utvärdera nya tekniska lösningar innan de implementeras i </w:t>
            </w:r>
            <w:r>
              <w:rPr>
                <w:rFonts w:ascii="Cambria" w:hAnsi="Cambria"/>
                <w:sz w:val="22"/>
                <w:szCs w:val="22"/>
              </w:rPr>
              <w:lastRenderedPageBreak/>
              <w:t>egen verksamhet och resultaten kommer att spridas till andra SMF för att öka kunskapen och möjligheterna att använda den nya tekniken.</w:t>
            </w:r>
          </w:p>
          <w:p w14:paraId="78EEFF96" w14:textId="77777777" w:rsidR="006E5B98" w:rsidRDefault="006E5B98">
            <w:pPr>
              <w:jc w:val="left"/>
              <w:rPr>
                <w:rFonts w:ascii="Cambria" w:hAnsi="Cambria"/>
                <w:sz w:val="22"/>
                <w:szCs w:val="22"/>
              </w:rPr>
            </w:pPr>
          </w:p>
          <w:p w14:paraId="03D0287D" w14:textId="77777777" w:rsidR="006E5B98" w:rsidRDefault="00000000">
            <w:pPr>
              <w:jc w:val="left"/>
              <w:rPr>
                <w:rFonts w:ascii="Cambria" w:hAnsi="Cambria"/>
                <w:sz w:val="22"/>
                <w:szCs w:val="22"/>
              </w:rPr>
            </w:pPr>
            <w:r>
              <w:rPr>
                <w:rFonts w:ascii="Cambria" w:hAnsi="Cambria"/>
                <w:sz w:val="22"/>
                <w:szCs w:val="22"/>
              </w:rPr>
              <w:t xml:space="preserve">I arbetet kommer vi att kunna samla insikter och expertis om kommersialiseringspotentialen för våra lösningar inom automation och digitalisering. Detta kommer att innebära att vi engagerar oss med företag och deras specifika utmaningar samt utforskar deras intresse av att delta i framtida aktiviteter. </w:t>
            </w:r>
          </w:p>
          <w:p w14:paraId="63ADF4C9" w14:textId="77777777" w:rsidR="006E5B98" w:rsidRDefault="006E5B98">
            <w:pPr>
              <w:jc w:val="left"/>
              <w:rPr>
                <w:rFonts w:ascii="Cambria" w:hAnsi="Cambria"/>
                <w:sz w:val="22"/>
                <w:szCs w:val="22"/>
              </w:rPr>
            </w:pPr>
          </w:p>
          <w:p w14:paraId="2394B7C3" w14:textId="77777777" w:rsidR="006E5B98" w:rsidRDefault="00000000">
            <w:pPr>
              <w:jc w:val="left"/>
              <w:rPr>
                <w:rFonts w:ascii="Cambria" w:hAnsi="Cambria"/>
                <w:sz w:val="22"/>
                <w:szCs w:val="22"/>
              </w:rPr>
            </w:pPr>
            <w:r>
              <w:rPr>
                <w:rFonts w:ascii="Cambria" w:hAnsi="Cambria"/>
                <w:sz w:val="22"/>
                <w:szCs w:val="22"/>
              </w:rPr>
              <w:t>Efter att ha genomfört pilotcase planerar vi att erbjuda kommersiella tjänster i projektet till företagen i det fall de önskar fördjupa ett samarbete. Syftet med dessa tjänster är att generera projektintäkter. Under projektets första år kommer vi att utforska och utarbeta de bästa formerna och detaljerna kring dessa tjänster för att säkerställa att vi kan erbjuda högkvalitativa och konkurrenskraftiga lösningar. Från och med år två kommer vi att lansera dessa kommersiella tjänster.</w:t>
            </w:r>
          </w:p>
          <w:p w14:paraId="1B5A672B" w14:textId="77777777" w:rsidR="006E5B98" w:rsidRDefault="006E5B98">
            <w:pPr>
              <w:jc w:val="left"/>
              <w:rPr>
                <w:rFonts w:ascii="Cambria" w:hAnsi="Cambria"/>
                <w:sz w:val="22"/>
                <w:szCs w:val="22"/>
              </w:rPr>
            </w:pPr>
          </w:p>
          <w:p w14:paraId="7634A05A" w14:textId="77777777" w:rsidR="006E5B98" w:rsidRDefault="00000000">
            <w:pPr>
              <w:jc w:val="left"/>
              <w:rPr>
                <w:rFonts w:ascii="Cambria" w:hAnsi="Cambria"/>
                <w:sz w:val="22"/>
                <w:szCs w:val="22"/>
              </w:rPr>
            </w:pPr>
            <w:r>
              <w:rPr>
                <w:rFonts w:ascii="Cambria" w:hAnsi="Cambria"/>
                <w:sz w:val="22"/>
                <w:szCs w:val="22"/>
              </w:rPr>
              <w:t>Vi bedömer att pilotcase som innebär experimentellt arbete med små och medelstora företag, omfattas av statsstödbox 2 Försumbart stöd/de minimis, då stöd inom denna box ges till till projekt som har som syfte att stärka företag och där kostnaden för stödet per företag är begränsat.</w:t>
            </w:r>
          </w:p>
          <w:p w14:paraId="5BF8A4B0" w14:textId="77777777" w:rsidR="006E5B98" w:rsidRDefault="006E5B98">
            <w:pPr>
              <w:jc w:val="left"/>
              <w:rPr>
                <w:rFonts w:ascii="Cambria" w:hAnsi="Cambria"/>
                <w:sz w:val="22"/>
                <w:szCs w:val="22"/>
              </w:rPr>
            </w:pPr>
          </w:p>
          <w:p w14:paraId="6CD2E7D9" w14:textId="77777777" w:rsidR="006E5B98" w:rsidRDefault="00000000">
            <w:pPr>
              <w:jc w:val="left"/>
              <w:rPr>
                <w:rFonts w:ascii="Cambria" w:hAnsi="Cambria"/>
                <w:sz w:val="22"/>
                <w:szCs w:val="22"/>
              </w:rPr>
            </w:pPr>
            <w:r>
              <w:rPr>
                <w:rFonts w:ascii="Cambria" w:hAnsi="Cambria"/>
                <w:sz w:val="22"/>
                <w:szCs w:val="22"/>
              </w:rPr>
              <w:t>Antal: 10 st</w:t>
            </w:r>
          </w:p>
          <w:p w14:paraId="72156FF5" w14:textId="77777777" w:rsidR="006E5B98" w:rsidRDefault="006E5B98">
            <w:pPr>
              <w:jc w:val="left"/>
              <w:rPr>
                <w:rFonts w:ascii="Cambria" w:hAnsi="Cambria"/>
                <w:sz w:val="22"/>
                <w:szCs w:val="22"/>
              </w:rPr>
            </w:pPr>
          </w:p>
          <w:p w14:paraId="3B74FB39" w14:textId="77777777" w:rsidR="006E5B98" w:rsidRDefault="00000000">
            <w:pPr>
              <w:jc w:val="left"/>
              <w:rPr>
                <w:rFonts w:ascii="Cambria" w:hAnsi="Cambria"/>
                <w:sz w:val="22"/>
                <w:szCs w:val="22"/>
              </w:rPr>
            </w:pPr>
            <w:r>
              <w:rPr>
                <w:rFonts w:ascii="Cambria" w:hAnsi="Cambria"/>
                <w:sz w:val="22"/>
                <w:szCs w:val="22"/>
              </w:rPr>
              <w:t>Forskningsingenjör digitalization och automation 10%</w:t>
            </w:r>
          </w:p>
          <w:p w14:paraId="11D67EDE" w14:textId="77777777" w:rsidR="006E5B98" w:rsidRDefault="00000000">
            <w:pPr>
              <w:jc w:val="left"/>
              <w:rPr>
                <w:rFonts w:ascii="Cambria" w:hAnsi="Cambria"/>
                <w:sz w:val="22"/>
                <w:szCs w:val="22"/>
              </w:rPr>
            </w:pPr>
            <w:r>
              <w:rPr>
                <w:rFonts w:ascii="Cambria" w:hAnsi="Cambria"/>
                <w:sz w:val="22"/>
                <w:szCs w:val="22"/>
              </w:rPr>
              <w:t>Doktorand 20%</w:t>
            </w:r>
          </w:p>
          <w:p w14:paraId="6CCDD739" w14:textId="77777777" w:rsidR="006E5B98" w:rsidRDefault="00000000">
            <w:pPr>
              <w:jc w:val="left"/>
              <w:rPr>
                <w:rFonts w:ascii="Cambria" w:hAnsi="Cambria"/>
                <w:sz w:val="22"/>
                <w:szCs w:val="22"/>
              </w:rPr>
            </w:pPr>
            <w:r>
              <w:rPr>
                <w:rFonts w:ascii="Cambria" w:hAnsi="Cambria"/>
                <w:sz w:val="22"/>
                <w:szCs w:val="22"/>
              </w:rPr>
              <w:t>Post doc 35%</w:t>
            </w:r>
          </w:p>
          <w:p w14:paraId="2FC697F9" w14:textId="77777777" w:rsidR="006E5B98" w:rsidRDefault="00000000">
            <w:pPr>
              <w:jc w:val="left"/>
              <w:rPr>
                <w:rFonts w:ascii="Cambria" w:hAnsi="Cambria"/>
                <w:sz w:val="22"/>
                <w:szCs w:val="22"/>
              </w:rPr>
            </w:pPr>
            <w:r>
              <w:rPr>
                <w:rFonts w:ascii="Cambria" w:hAnsi="Cambria"/>
                <w:sz w:val="22"/>
                <w:szCs w:val="22"/>
              </w:rPr>
              <w:t>Principal investigator-automation 10%</w:t>
            </w:r>
          </w:p>
          <w:p w14:paraId="70C10571" w14:textId="77777777" w:rsidR="006E5B98" w:rsidRDefault="00000000">
            <w:pPr>
              <w:jc w:val="left"/>
              <w:rPr>
                <w:rFonts w:ascii="Cambria" w:hAnsi="Cambria"/>
                <w:sz w:val="22"/>
                <w:szCs w:val="22"/>
              </w:rPr>
            </w:pPr>
            <w:r>
              <w:rPr>
                <w:rFonts w:ascii="Cambria" w:hAnsi="Cambria"/>
                <w:sz w:val="22"/>
                <w:szCs w:val="22"/>
              </w:rPr>
              <w:t>Principal investigator-digitalization 10%</w:t>
            </w:r>
          </w:p>
          <w:p w14:paraId="37FAC606" w14:textId="77777777" w:rsidR="006E5B98" w:rsidRDefault="00000000">
            <w:pPr>
              <w:jc w:val="left"/>
              <w:rPr>
                <w:rFonts w:ascii="Cambria" w:hAnsi="Cambria"/>
                <w:sz w:val="22"/>
                <w:szCs w:val="22"/>
              </w:rPr>
            </w:pPr>
            <w:r>
              <w:rPr>
                <w:rFonts w:ascii="Cambria" w:hAnsi="Cambria"/>
                <w:sz w:val="22"/>
                <w:szCs w:val="22"/>
              </w:rPr>
              <w:t>Projektekonom 0.5%</w:t>
            </w:r>
          </w:p>
          <w:p w14:paraId="2A8BA554" w14:textId="77777777" w:rsidR="006E5B98" w:rsidRDefault="00000000">
            <w:pPr>
              <w:jc w:val="left"/>
              <w:rPr>
                <w:rFonts w:ascii="Cambria" w:hAnsi="Cambria"/>
                <w:sz w:val="22"/>
                <w:szCs w:val="22"/>
              </w:rPr>
            </w:pPr>
            <w:r>
              <w:rPr>
                <w:rFonts w:ascii="Cambria" w:hAnsi="Cambria"/>
                <w:sz w:val="22"/>
                <w:szCs w:val="22"/>
              </w:rPr>
              <w:t>principal investigator- maskinteknik 1%</w:t>
            </w:r>
          </w:p>
          <w:p w14:paraId="4A52567D" w14:textId="77777777" w:rsidR="006E5B98" w:rsidRDefault="00000000">
            <w:pPr>
              <w:jc w:val="left"/>
              <w:rPr>
                <w:rFonts w:ascii="Cambria" w:hAnsi="Cambria"/>
                <w:sz w:val="22"/>
                <w:szCs w:val="22"/>
              </w:rPr>
            </w:pPr>
            <w:r>
              <w:rPr>
                <w:rFonts w:ascii="Cambria" w:hAnsi="Cambria"/>
                <w:sz w:val="22"/>
                <w:szCs w:val="22"/>
              </w:rPr>
              <w:t>principal investigator- CS 3%</w:t>
            </w:r>
          </w:p>
          <w:p w14:paraId="53CCE47B" w14:textId="77777777" w:rsidR="006E5B98" w:rsidRDefault="00000000">
            <w:pPr>
              <w:jc w:val="left"/>
              <w:rPr>
                <w:rFonts w:ascii="Cambria" w:hAnsi="Cambria"/>
                <w:sz w:val="22"/>
                <w:szCs w:val="22"/>
              </w:rPr>
            </w:pPr>
            <w:r>
              <w:rPr>
                <w:rFonts w:ascii="Cambria" w:hAnsi="Cambria"/>
                <w:sz w:val="22"/>
                <w:szCs w:val="22"/>
              </w:rPr>
              <w:t>Operativ projektledare 7%</w:t>
            </w:r>
          </w:p>
          <w:p w14:paraId="7666322D" w14:textId="77777777" w:rsidR="006E5B98" w:rsidRDefault="00000000">
            <w:pPr>
              <w:jc w:val="left"/>
              <w:rPr>
                <w:rFonts w:ascii="Cambria" w:hAnsi="Cambria"/>
                <w:sz w:val="22"/>
                <w:szCs w:val="22"/>
              </w:rPr>
            </w:pPr>
            <w:r>
              <w:rPr>
                <w:rFonts w:ascii="Cambria" w:hAnsi="Cambria"/>
                <w:sz w:val="22"/>
                <w:szCs w:val="22"/>
              </w:rPr>
              <w:t>Projekt personal EPIC Teknikens Hus 5%</w:t>
            </w:r>
          </w:p>
        </w:tc>
        <w:tc>
          <w:tcPr>
            <w:tcW w:w="1559" w:type="dxa"/>
            <w:tcBorders>
              <w:top w:val="dotted" w:sz="4" w:space="0" w:color="auto"/>
              <w:left w:val="dotted" w:sz="4" w:space="0" w:color="auto"/>
              <w:bottom w:val="dotted" w:sz="4" w:space="0" w:color="auto"/>
              <w:right w:val="dotted" w:sz="4" w:space="0" w:color="auto"/>
            </w:tcBorders>
            <w:hideMark/>
          </w:tcPr>
          <w:p w14:paraId="499FCCFA"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12876A90" w14:textId="77777777" w:rsidR="000F0F55" w:rsidRPr="00315884" w:rsidRDefault="00000000" w:rsidP="00C26A23">
            <w:pPr>
              <w:jc w:val="right"/>
              <w:rPr>
                <w:rFonts w:ascii="Cambria" w:hAnsi="Cambria"/>
                <w:sz w:val="22"/>
                <w:szCs w:val="22"/>
              </w:rPr>
            </w:pPr>
            <w:r>
              <w:rPr>
                <w:rFonts w:ascii="Cambria" w:hAnsi="Cambria"/>
                <w:sz w:val="22"/>
                <w:szCs w:val="22"/>
              </w:rPr>
              <w:t>2 815 629</w:t>
            </w:r>
          </w:p>
        </w:tc>
      </w:tr>
      <w:tr w:rsidR="006E5B98" w14:paraId="7F0C2C15"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2CC50DA1" w14:textId="77777777" w:rsidR="000F0F55" w:rsidRPr="00315884" w:rsidRDefault="00000000">
            <w:pPr>
              <w:jc w:val="left"/>
              <w:rPr>
                <w:rFonts w:ascii="Cambria" w:hAnsi="Cambria"/>
                <w:sz w:val="22"/>
                <w:szCs w:val="22"/>
              </w:rPr>
            </w:pPr>
            <w:r>
              <w:rPr>
                <w:rFonts w:ascii="Cambria" w:hAnsi="Cambria"/>
                <w:b/>
                <w:bCs/>
                <w:sz w:val="16"/>
                <w:szCs w:val="16"/>
              </w:rPr>
              <w:lastRenderedPageBreak/>
              <w:t>2.3</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Kostnads-nyttoanalys av automatiserade och digitaliserade produktionsprocesser</w:t>
            </w:r>
          </w:p>
        </w:tc>
        <w:tc>
          <w:tcPr>
            <w:tcW w:w="3828" w:type="dxa"/>
            <w:tcBorders>
              <w:top w:val="dotted" w:sz="4" w:space="0" w:color="auto"/>
              <w:left w:val="dotted" w:sz="4" w:space="0" w:color="auto"/>
              <w:bottom w:val="dotted" w:sz="4" w:space="0" w:color="auto"/>
              <w:right w:val="dotted" w:sz="4" w:space="0" w:color="auto"/>
            </w:tcBorders>
            <w:hideMark/>
          </w:tcPr>
          <w:p w14:paraId="1EA89D4D" w14:textId="77777777" w:rsidR="00E77151" w:rsidRPr="00315884" w:rsidRDefault="00000000" w:rsidP="000F0F55">
            <w:pPr>
              <w:jc w:val="left"/>
              <w:rPr>
                <w:rFonts w:ascii="Cambria" w:hAnsi="Cambria"/>
                <w:sz w:val="22"/>
                <w:szCs w:val="22"/>
              </w:rPr>
            </w:pPr>
            <w:r>
              <w:rPr>
                <w:rFonts w:ascii="Cambria" w:hAnsi="Cambria"/>
                <w:sz w:val="22"/>
                <w:szCs w:val="22"/>
              </w:rPr>
              <w:t xml:space="preserve">För att verkligen dra nytta av nya teknologier och nå långsiktig framgång är det viktigt att företagen gör en grundlig kostnads-nyttoanalys innan investeringar i mer automatiserade och digitaliserade produktionsprocesser görs. Detta med tanke på att SMF är särskilt påverkade av resursknapphet, både finansiellt och kompetensmässigt. </w:t>
            </w:r>
          </w:p>
          <w:p w14:paraId="45A75536" w14:textId="77777777" w:rsidR="006E5B98" w:rsidRDefault="006E5B98">
            <w:pPr>
              <w:jc w:val="left"/>
              <w:rPr>
                <w:rFonts w:ascii="Cambria" w:hAnsi="Cambria"/>
                <w:sz w:val="22"/>
                <w:szCs w:val="22"/>
              </w:rPr>
            </w:pPr>
          </w:p>
          <w:p w14:paraId="3F7CC1F9" w14:textId="77777777" w:rsidR="006E5B98" w:rsidRDefault="00000000">
            <w:pPr>
              <w:jc w:val="left"/>
              <w:rPr>
                <w:rFonts w:ascii="Cambria" w:hAnsi="Cambria"/>
                <w:sz w:val="22"/>
                <w:szCs w:val="22"/>
              </w:rPr>
            </w:pPr>
            <w:r>
              <w:rPr>
                <w:rFonts w:ascii="Cambria" w:hAnsi="Cambria"/>
                <w:sz w:val="22"/>
                <w:szCs w:val="22"/>
              </w:rPr>
              <w:t>Detta förutsätter i ett första steg en översyn över företagets nuvarande produktionsprocesser. Syftet är att kartlägga företagets operativa styrkor och svagheter som skapar konkurrensfördelar eller nackdelar. Utifrån det blir nästa mål att utvärdera huruvida automatisering och digitalisering skulle kunna bidra till att förbättra dessa produktionsprocesser och därigenom konkurrensposition.</w:t>
            </w:r>
          </w:p>
          <w:p w14:paraId="302A40A1" w14:textId="77777777" w:rsidR="006E5B98" w:rsidRDefault="006E5B98">
            <w:pPr>
              <w:jc w:val="left"/>
              <w:rPr>
                <w:rFonts w:ascii="Cambria" w:hAnsi="Cambria"/>
                <w:sz w:val="22"/>
                <w:szCs w:val="22"/>
              </w:rPr>
            </w:pPr>
          </w:p>
          <w:p w14:paraId="5FFE2BCA" w14:textId="77777777" w:rsidR="006E5B98" w:rsidRDefault="00000000">
            <w:pPr>
              <w:jc w:val="left"/>
              <w:rPr>
                <w:rFonts w:ascii="Cambria" w:hAnsi="Cambria"/>
                <w:sz w:val="22"/>
                <w:szCs w:val="22"/>
              </w:rPr>
            </w:pPr>
            <w:r>
              <w:rPr>
                <w:rFonts w:ascii="Cambria" w:hAnsi="Cambria"/>
                <w:sz w:val="22"/>
                <w:szCs w:val="22"/>
              </w:rPr>
              <w:t xml:space="preserve">Målet med analysen är att skapa en short list med prioriterade automatiserings och digitaliseringsinitiativ som borde prioriteras avseende digitalisering och automatisering. </w:t>
            </w:r>
          </w:p>
          <w:p w14:paraId="34E2D347" w14:textId="77777777" w:rsidR="006E5B98" w:rsidRDefault="00000000">
            <w:pPr>
              <w:jc w:val="left"/>
              <w:rPr>
                <w:rFonts w:ascii="Cambria" w:hAnsi="Cambria"/>
                <w:sz w:val="22"/>
                <w:szCs w:val="22"/>
              </w:rPr>
            </w:pPr>
            <w:r>
              <w:rPr>
                <w:rFonts w:ascii="Cambria" w:hAnsi="Cambria"/>
                <w:sz w:val="22"/>
                <w:szCs w:val="22"/>
              </w:rPr>
              <w:t xml:space="preserve"> </w:t>
            </w:r>
          </w:p>
          <w:p w14:paraId="7CD01E09" w14:textId="77777777" w:rsidR="006E5B98" w:rsidRDefault="00000000">
            <w:pPr>
              <w:jc w:val="left"/>
              <w:rPr>
                <w:rFonts w:ascii="Cambria" w:hAnsi="Cambria"/>
                <w:sz w:val="22"/>
                <w:szCs w:val="22"/>
              </w:rPr>
            </w:pPr>
            <w:r>
              <w:rPr>
                <w:rFonts w:ascii="Cambria" w:hAnsi="Cambria"/>
                <w:sz w:val="22"/>
                <w:szCs w:val="22"/>
              </w:rPr>
              <w:t xml:space="preserve">Ett viktigt arbete är genomförande av investeringskalkyler. Med hjälp av sådana kalkyler går det att kvantifiera vilket eller vilka investeringar i automatisering och/eller digitalisering borde prioriteras utifrån ekonomisk avkastning eller återbetalningstid. Detta förutsätter kvantifierbara data kring grundinvesteringskostnaden och utöver det rimliga antaganden kring förväntade intäkter (inbetalningar) och kostnader (utbetalningar) genom investeringen under dess ekonomiska livslängd. </w:t>
            </w:r>
          </w:p>
          <w:p w14:paraId="571D37E7" w14:textId="77777777" w:rsidR="006E5B98" w:rsidRDefault="006E5B98">
            <w:pPr>
              <w:jc w:val="left"/>
              <w:rPr>
                <w:rFonts w:ascii="Cambria" w:hAnsi="Cambria"/>
                <w:sz w:val="22"/>
                <w:szCs w:val="22"/>
              </w:rPr>
            </w:pPr>
          </w:p>
          <w:p w14:paraId="16F683D8" w14:textId="77777777" w:rsidR="006E5B98" w:rsidRDefault="00000000">
            <w:pPr>
              <w:jc w:val="left"/>
              <w:rPr>
                <w:rFonts w:ascii="Cambria" w:hAnsi="Cambria"/>
                <w:sz w:val="22"/>
                <w:szCs w:val="22"/>
              </w:rPr>
            </w:pPr>
            <w:r>
              <w:rPr>
                <w:rFonts w:ascii="Cambria" w:hAnsi="Cambria"/>
                <w:sz w:val="22"/>
                <w:szCs w:val="22"/>
              </w:rPr>
              <w:t xml:space="preserve">Vi har inlett en dialog med VD för ALMI Kronoberg och ALMI Kalmar för att samarbeta och se över hur våra respektive insatser kan komplettera varandra. En av de viktigaste punkterna i vårt samarbete är att slussa relevanta företag till varandra och säkerställa att företagen får tillgång till rätt insatser. </w:t>
            </w:r>
          </w:p>
          <w:p w14:paraId="0A2CB0AA" w14:textId="77777777" w:rsidR="006E5B98" w:rsidRDefault="006E5B98">
            <w:pPr>
              <w:jc w:val="left"/>
              <w:rPr>
                <w:rFonts w:ascii="Cambria" w:hAnsi="Cambria"/>
                <w:sz w:val="22"/>
                <w:szCs w:val="22"/>
              </w:rPr>
            </w:pPr>
          </w:p>
          <w:p w14:paraId="6F823043" w14:textId="77777777" w:rsidR="006E5B98" w:rsidRDefault="00000000">
            <w:pPr>
              <w:jc w:val="left"/>
              <w:rPr>
                <w:rFonts w:ascii="Cambria" w:hAnsi="Cambria"/>
                <w:sz w:val="22"/>
                <w:szCs w:val="22"/>
              </w:rPr>
            </w:pPr>
            <w:r>
              <w:rPr>
                <w:rFonts w:ascii="Cambria" w:hAnsi="Cambria"/>
                <w:sz w:val="22"/>
                <w:szCs w:val="22"/>
              </w:rPr>
              <w:lastRenderedPageBreak/>
              <w:t>Antal: 5 st</w:t>
            </w:r>
          </w:p>
          <w:p w14:paraId="7082779E" w14:textId="77777777" w:rsidR="006E5B98" w:rsidRDefault="006E5B98">
            <w:pPr>
              <w:jc w:val="left"/>
              <w:rPr>
                <w:rFonts w:ascii="Cambria" w:hAnsi="Cambria"/>
                <w:sz w:val="22"/>
                <w:szCs w:val="22"/>
              </w:rPr>
            </w:pPr>
          </w:p>
          <w:p w14:paraId="5833DD36" w14:textId="77777777" w:rsidR="006E5B98" w:rsidRDefault="00000000">
            <w:pPr>
              <w:jc w:val="left"/>
              <w:rPr>
                <w:rFonts w:ascii="Cambria" w:hAnsi="Cambria"/>
                <w:sz w:val="22"/>
                <w:szCs w:val="22"/>
              </w:rPr>
            </w:pPr>
            <w:r>
              <w:rPr>
                <w:rFonts w:ascii="Cambria" w:hAnsi="Cambria"/>
                <w:sz w:val="22"/>
                <w:szCs w:val="22"/>
              </w:rPr>
              <w:t>Projekt amanuens 5%</w:t>
            </w:r>
          </w:p>
          <w:p w14:paraId="58BA4159" w14:textId="77777777" w:rsidR="006E5B98" w:rsidRDefault="00000000">
            <w:pPr>
              <w:jc w:val="left"/>
              <w:rPr>
                <w:rFonts w:ascii="Cambria" w:hAnsi="Cambria"/>
                <w:sz w:val="22"/>
                <w:szCs w:val="22"/>
              </w:rPr>
            </w:pPr>
            <w:r>
              <w:rPr>
                <w:rFonts w:ascii="Cambria" w:hAnsi="Cambria"/>
                <w:sz w:val="22"/>
                <w:szCs w:val="22"/>
              </w:rPr>
              <w:t>Doktorand 15%</w:t>
            </w:r>
          </w:p>
          <w:p w14:paraId="7C69E046" w14:textId="77777777" w:rsidR="006E5B98" w:rsidRDefault="00000000">
            <w:pPr>
              <w:jc w:val="left"/>
              <w:rPr>
                <w:rFonts w:ascii="Cambria" w:hAnsi="Cambria"/>
                <w:sz w:val="22"/>
                <w:szCs w:val="22"/>
              </w:rPr>
            </w:pPr>
            <w:r>
              <w:rPr>
                <w:rFonts w:ascii="Cambria" w:hAnsi="Cambria"/>
                <w:sz w:val="22"/>
                <w:szCs w:val="22"/>
              </w:rPr>
              <w:t>Övriga forskningsresurser 25%</w:t>
            </w:r>
          </w:p>
          <w:p w14:paraId="04CDE1AF" w14:textId="77777777" w:rsidR="006E5B98" w:rsidRDefault="00000000">
            <w:pPr>
              <w:jc w:val="left"/>
              <w:rPr>
                <w:rFonts w:ascii="Cambria" w:hAnsi="Cambria"/>
                <w:sz w:val="22"/>
                <w:szCs w:val="22"/>
              </w:rPr>
            </w:pPr>
            <w:r>
              <w:rPr>
                <w:rFonts w:ascii="Cambria" w:hAnsi="Cambria"/>
                <w:sz w:val="22"/>
                <w:szCs w:val="22"/>
              </w:rPr>
              <w:t>Projektekonom 0.5%</w:t>
            </w:r>
          </w:p>
          <w:p w14:paraId="69579A9D" w14:textId="77777777" w:rsidR="006E5B98" w:rsidRDefault="00000000">
            <w:pPr>
              <w:jc w:val="left"/>
              <w:rPr>
                <w:rFonts w:ascii="Cambria" w:hAnsi="Cambria"/>
                <w:sz w:val="22"/>
                <w:szCs w:val="22"/>
              </w:rPr>
            </w:pPr>
            <w:r>
              <w:rPr>
                <w:rFonts w:ascii="Cambria" w:hAnsi="Cambria"/>
                <w:sz w:val="22"/>
                <w:szCs w:val="22"/>
              </w:rPr>
              <w:t>Operativ projektledare 5%</w:t>
            </w:r>
          </w:p>
        </w:tc>
        <w:tc>
          <w:tcPr>
            <w:tcW w:w="1559" w:type="dxa"/>
            <w:tcBorders>
              <w:top w:val="dotted" w:sz="4" w:space="0" w:color="auto"/>
              <w:left w:val="dotted" w:sz="4" w:space="0" w:color="auto"/>
              <w:bottom w:val="dotted" w:sz="4" w:space="0" w:color="auto"/>
              <w:right w:val="dotted" w:sz="4" w:space="0" w:color="auto"/>
            </w:tcBorders>
            <w:hideMark/>
          </w:tcPr>
          <w:p w14:paraId="60D36109"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283E749B" w14:textId="77777777" w:rsidR="000F0F55" w:rsidRPr="00315884" w:rsidRDefault="00000000" w:rsidP="00C26A23">
            <w:pPr>
              <w:jc w:val="right"/>
              <w:rPr>
                <w:rFonts w:ascii="Cambria" w:hAnsi="Cambria"/>
                <w:sz w:val="22"/>
                <w:szCs w:val="22"/>
              </w:rPr>
            </w:pPr>
            <w:r>
              <w:rPr>
                <w:rFonts w:ascii="Cambria" w:hAnsi="Cambria"/>
                <w:sz w:val="22"/>
                <w:szCs w:val="22"/>
              </w:rPr>
              <w:t>1 703 644</w:t>
            </w:r>
          </w:p>
        </w:tc>
      </w:tr>
      <w:tr w:rsidR="006E5B98" w14:paraId="3262639D"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1104104D" w14:textId="77777777" w:rsidR="000F0F55" w:rsidRPr="00315884" w:rsidRDefault="00000000">
            <w:pPr>
              <w:jc w:val="left"/>
              <w:rPr>
                <w:rFonts w:ascii="Cambria" w:hAnsi="Cambria"/>
                <w:sz w:val="22"/>
                <w:szCs w:val="22"/>
              </w:rPr>
            </w:pPr>
            <w:r>
              <w:rPr>
                <w:rFonts w:ascii="Cambria" w:hAnsi="Cambria"/>
                <w:b/>
                <w:bCs/>
                <w:sz w:val="16"/>
                <w:szCs w:val="16"/>
              </w:rPr>
              <w:t>3</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Extern kommunikation och resultatspridning</w:t>
            </w:r>
          </w:p>
        </w:tc>
        <w:tc>
          <w:tcPr>
            <w:tcW w:w="3828" w:type="dxa"/>
            <w:tcBorders>
              <w:top w:val="dotted" w:sz="4" w:space="0" w:color="auto"/>
              <w:left w:val="dotted" w:sz="4" w:space="0" w:color="auto"/>
              <w:bottom w:val="dotted" w:sz="4" w:space="0" w:color="auto"/>
              <w:right w:val="dotted" w:sz="4" w:space="0" w:color="auto"/>
            </w:tcBorders>
            <w:hideMark/>
          </w:tcPr>
          <w:p w14:paraId="63F21863" w14:textId="77777777" w:rsidR="00E77151" w:rsidRPr="00315884" w:rsidRDefault="00000000" w:rsidP="000F0F55">
            <w:pPr>
              <w:jc w:val="left"/>
              <w:rPr>
                <w:rFonts w:ascii="Cambria" w:hAnsi="Cambria"/>
                <w:sz w:val="22"/>
                <w:szCs w:val="22"/>
              </w:rPr>
            </w:pPr>
            <w:r>
              <w:rPr>
                <w:rFonts w:ascii="Cambria" w:hAnsi="Cambria"/>
                <w:sz w:val="22"/>
                <w:szCs w:val="22"/>
              </w:rPr>
              <w:t>Extern kommunikation och resultatspridning innefattar synliggörande och spridning av föregångsexempel som uppkommer under projektets gång. Bland aktiviteter ingår seminarium, presentationer vid konferenser och artiklar, publicering av de olika aktiviteterna och evenemangen i sociala medier och inspelning och av korta filmer.</w:t>
            </w:r>
          </w:p>
          <w:p w14:paraId="599E7391" w14:textId="77777777" w:rsidR="006E5B98" w:rsidRDefault="00000000">
            <w:pPr>
              <w:jc w:val="left"/>
              <w:rPr>
                <w:rFonts w:ascii="Cambria" w:hAnsi="Cambria"/>
                <w:sz w:val="22"/>
                <w:szCs w:val="22"/>
              </w:rPr>
            </w:pPr>
            <w:r>
              <w:rPr>
                <w:rFonts w:ascii="Cambria" w:hAnsi="Cambria"/>
                <w:sz w:val="22"/>
                <w:szCs w:val="22"/>
              </w:rPr>
              <w:t xml:space="preserve"> </w:t>
            </w:r>
          </w:p>
          <w:p w14:paraId="2EC46734" w14:textId="77777777" w:rsidR="006E5B98" w:rsidRDefault="00000000">
            <w:pPr>
              <w:jc w:val="left"/>
              <w:rPr>
                <w:rFonts w:ascii="Cambria" w:hAnsi="Cambria"/>
                <w:sz w:val="22"/>
                <w:szCs w:val="22"/>
              </w:rPr>
            </w:pPr>
            <w:r>
              <w:rPr>
                <w:rFonts w:ascii="Cambria" w:hAnsi="Cambria"/>
                <w:sz w:val="22"/>
                <w:szCs w:val="22"/>
              </w:rPr>
              <w:t>Andra projekt har gjort oss medvetna kring vikten av att löpande kommunicera resultat och lärdomar brett. Ambitionen är att sprida framgångar för att på så vis nå ut ytterligare till SMF, men också att nå offentlig verksamhet och kollegor inom akademin.  Med detta som bakgrund så kommer utveckla en projekthemsida och en löpande uppdaterad blogg. Nyheter som publiceras här kan sedan spridas vidare via sociala medier och nyhetsbrev.</w:t>
            </w:r>
          </w:p>
          <w:p w14:paraId="3FB81473" w14:textId="77777777" w:rsidR="006E5B98" w:rsidRDefault="00000000">
            <w:pPr>
              <w:jc w:val="left"/>
              <w:rPr>
                <w:rFonts w:ascii="Cambria" w:hAnsi="Cambria"/>
                <w:sz w:val="22"/>
                <w:szCs w:val="22"/>
              </w:rPr>
            </w:pPr>
            <w:r>
              <w:rPr>
                <w:rFonts w:ascii="Cambria" w:hAnsi="Cambria"/>
                <w:sz w:val="22"/>
                <w:szCs w:val="22"/>
              </w:rPr>
              <w:t xml:space="preserve"> </w:t>
            </w:r>
          </w:p>
          <w:p w14:paraId="13F56276" w14:textId="77777777" w:rsidR="006E5B98" w:rsidRDefault="00000000">
            <w:pPr>
              <w:jc w:val="left"/>
              <w:rPr>
                <w:rFonts w:ascii="Cambria" w:hAnsi="Cambria"/>
                <w:sz w:val="22"/>
                <w:szCs w:val="22"/>
              </w:rPr>
            </w:pPr>
            <w:r>
              <w:rPr>
                <w:rFonts w:ascii="Cambria" w:hAnsi="Cambria"/>
                <w:sz w:val="22"/>
                <w:szCs w:val="22"/>
              </w:rPr>
              <w:t>Projektets samverkansparter kommer publicera projektaktiviteter på deras sociala medier och Linnéuniversitetets kommunikatörer kommer utveckla processer för att under projektets gång identifiera projektframgångar och goda exempel som kan omsättas i exempelvis pressreleases eller egna artiklar.</w:t>
            </w:r>
          </w:p>
        </w:tc>
        <w:tc>
          <w:tcPr>
            <w:tcW w:w="1559" w:type="dxa"/>
            <w:tcBorders>
              <w:top w:val="dotted" w:sz="4" w:space="0" w:color="auto"/>
              <w:left w:val="dotted" w:sz="4" w:space="0" w:color="auto"/>
              <w:bottom w:val="dotted" w:sz="4" w:space="0" w:color="auto"/>
              <w:right w:val="dotted" w:sz="4" w:space="0" w:color="auto"/>
            </w:tcBorders>
            <w:hideMark/>
          </w:tcPr>
          <w:p w14:paraId="47CF04CF" w14:textId="77777777" w:rsidR="000F0F55" w:rsidRPr="00315884" w:rsidRDefault="00000000" w:rsidP="000F0F55">
            <w:pPr>
              <w:jc w:val="left"/>
              <w:rPr>
                <w:rFonts w:ascii="Cambria" w:hAnsi="Cambria"/>
                <w:sz w:val="22"/>
                <w:szCs w:val="22"/>
              </w:rPr>
            </w:pPr>
            <w:r>
              <w:rPr>
                <w:rFonts w:ascii="Cambria" w:hAnsi="Cambria"/>
                <w:sz w:val="22"/>
                <w:szCs w:val="22"/>
              </w:rPr>
              <w:t xml:space="preserve">2024-01-01 </w:t>
            </w:r>
            <w:r w:rsidRPr="00315884">
              <w:rPr>
                <w:rFonts w:ascii="Cambria" w:hAnsi="Cambria"/>
                <w:sz w:val="22"/>
                <w:szCs w:val="22"/>
              </w:rPr>
              <w:t xml:space="preserve">- </w:t>
            </w:r>
            <w:r>
              <w:rPr>
                <w:rFonts w:ascii="Cambria" w:hAnsi="Cambria"/>
                <w:sz w:val="22"/>
                <w:szCs w:val="22"/>
              </w:rPr>
              <w:t>2026-08-31</w:t>
            </w:r>
          </w:p>
        </w:tc>
        <w:tc>
          <w:tcPr>
            <w:tcW w:w="1843" w:type="dxa"/>
            <w:tcBorders>
              <w:top w:val="dotted" w:sz="4" w:space="0" w:color="auto"/>
              <w:left w:val="dotted" w:sz="4" w:space="0" w:color="auto"/>
              <w:bottom w:val="dotted" w:sz="4" w:space="0" w:color="auto"/>
              <w:right w:val="dotted" w:sz="4" w:space="0" w:color="auto"/>
            </w:tcBorders>
            <w:hideMark/>
          </w:tcPr>
          <w:p w14:paraId="6BF85F06" w14:textId="77777777" w:rsidR="000F0F55" w:rsidRPr="00315884" w:rsidRDefault="00000000" w:rsidP="00C26A23">
            <w:pPr>
              <w:jc w:val="right"/>
              <w:rPr>
                <w:rFonts w:ascii="Cambria" w:hAnsi="Cambria"/>
                <w:sz w:val="22"/>
                <w:szCs w:val="22"/>
              </w:rPr>
            </w:pPr>
            <w:r>
              <w:rPr>
                <w:rFonts w:ascii="Cambria" w:hAnsi="Cambria"/>
                <w:sz w:val="22"/>
                <w:szCs w:val="22"/>
              </w:rPr>
              <w:t>763 609</w:t>
            </w:r>
          </w:p>
        </w:tc>
      </w:tr>
      <w:tr w:rsidR="006E5B98" w14:paraId="064CA9DF"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03945063" w14:textId="77777777" w:rsidR="000F0F55" w:rsidRPr="00315884" w:rsidRDefault="00000000">
            <w:pPr>
              <w:jc w:val="left"/>
              <w:rPr>
                <w:rFonts w:ascii="Cambria" w:hAnsi="Cambria"/>
                <w:sz w:val="22"/>
                <w:szCs w:val="22"/>
              </w:rPr>
            </w:pPr>
            <w:r>
              <w:rPr>
                <w:rFonts w:ascii="Cambria" w:hAnsi="Cambria"/>
                <w:b/>
                <w:bCs/>
                <w:sz w:val="16"/>
                <w:szCs w:val="16"/>
              </w:rPr>
              <w:t>3.1</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Inspirationsfilmer &amp; övrig resultatspridning</w:t>
            </w:r>
          </w:p>
        </w:tc>
        <w:tc>
          <w:tcPr>
            <w:tcW w:w="3828" w:type="dxa"/>
            <w:tcBorders>
              <w:top w:val="dotted" w:sz="4" w:space="0" w:color="auto"/>
              <w:left w:val="dotted" w:sz="4" w:space="0" w:color="auto"/>
              <w:bottom w:val="dotted" w:sz="4" w:space="0" w:color="auto"/>
              <w:right w:val="dotted" w:sz="4" w:space="0" w:color="auto"/>
            </w:tcBorders>
            <w:hideMark/>
          </w:tcPr>
          <w:p w14:paraId="6BDC8AFA" w14:textId="77777777" w:rsidR="00E77151" w:rsidRPr="00315884" w:rsidRDefault="00000000" w:rsidP="000F0F55">
            <w:pPr>
              <w:jc w:val="left"/>
              <w:rPr>
                <w:rFonts w:ascii="Cambria" w:hAnsi="Cambria"/>
                <w:sz w:val="22"/>
                <w:szCs w:val="22"/>
              </w:rPr>
            </w:pPr>
            <w:r>
              <w:rPr>
                <w:rFonts w:ascii="Cambria" w:hAnsi="Cambria"/>
                <w:sz w:val="22"/>
                <w:szCs w:val="22"/>
              </w:rPr>
              <w:t>Inspirationsfilmer belyser SMF som har genomfört en lyckad digitaliserings- och automatiseringsprocess. Syftet med dessa filmer är att öka medvetenheten om de konkreta fördelar som SMF kan uppnå genom att genomföra en sådan transformation.</w:t>
            </w:r>
          </w:p>
          <w:p w14:paraId="06CC8EB0" w14:textId="77777777" w:rsidR="006E5B98" w:rsidRDefault="00000000">
            <w:pPr>
              <w:jc w:val="left"/>
              <w:rPr>
                <w:rFonts w:ascii="Cambria" w:hAnsi="Cambria"/>
                <w:sz w:val="22"/>
                <w:szCs w:val="22"/>
              </w:rPr>
            </w:pPr>
            <w:r>
              <w:rPr>
                <w:rFonts w:ascii="Cambria" w:hAnsi="Cambria"/>
                <w:sz w:val="22"/>
                <w:szCs w:val="22"/>
              </w:rPr>
              <w:t xml:space="preserve">I praktiken kommer projektgruppen att samarbeta med utvalda SMF för att producera dessa filmer. Under processen kommer projektgruppen att arbeta tillsammans med SMF för att identifiera framgångsfaktorer och </w:t>
            </w:r>
            <w:r>
              <w:rPr>
                <w:rFonts w:ascii="Cambria" w:hAnsi="Cambria"/>
                <w:sz w:val="22"/>
                <w:szCs w:val="22"/>
              </w:rPr>
              <w:lastRenderedPageBreak/>
              <w:t>knäcka koden för hur de har kunnat transformera sin verksamhet till att bli mer digitaliserad och automatiserad.</w:t>
            </w:r>
          </w:p>
          <w:p w14:paraId="708A9EC5" w14:textId="77777777" w:rsidR="006E5B98" w:rsidRDefault="006E5B98">
            <w:pPr>
              <w:jc w:val="left"/>
              <w:rPr>
                <w:rFonts w:ascii="Cambria" w:hAnsi="Cambria"/>
                <w:sz w:val="22"/>
                <w:szCs w:val="22"/>
              </w:rPr>
            </w:pPr>
          </w:p>
          <w:p w14:paraId="10F9EB8C" w14:textId="77777777" w:rsidR="006E5B98" w:rsidRDefault="00000000">
            <w:pPr>
              <w:jc w:val="left"/>
              <w:rPr>
                <w:rFonts w:ascii="Cambria" w:hAnsi="Cambria"/>
                <w:sz w:val="22"/>
                <w:szCs w:val="22"/>
              </w:rPr>
            </w:pPr>
            <w:r>
              <w:rPr>
                <w:rFonts w:ascii="Cambria" w:hAnsi="Cambria"/>
                <w:sz w:val="22"/>
                <w:szCs w:val="22"/>
              </w:rPr>
              <w:t>De färdiga filmerna kommer att vara en kraftfull kommunikationskanal för att informera och inspirera andra SMF att ta steget mot en mer digitaliserad och automatiserad verksamhet. Filmerna kommer att publiceras på projekthemsidan och spridas i sociala medier för att nå ut till en så stor målgrupp som möjligt. På så sätt kan filmerna fungera som en inspirationskälla för andra SMF som vill ta klivet mot Industri 4.0.</w:t>
            </w:r>
          </w:p>
          <w:p w14:paraId="5ECE16A0" w14:textId="77777777" w:rsidR="006E5B98" w:rsidRDefault="006E5B98">
            <w:pPr>
              <w:jc w:val="left"/>
              <w:rPr>
                <w:rFonts w:ascii="Cambria" w:hAnsi="Cambria"/>
                <w:sz w:val="22"/>
                <w:szCs w:val="22"/>
              </w:rPr>
            </w:pPr>
          </w:p>
          <w:p w14:paraId="2346DDE1" w14:textId="77777777" w:rsidR="006E5B98" w:rsidRDefault="00000000">
            <w:pPr>
              <w:jc w:val="left"/>
              <w:rPr>
                <w:rFonts w:ascii="Cambria" w:hAnsi="Cambria"/>
                <w:sz w:val="22"/>
                <w:szCs w:val="22"/>
              </w:rPr>
            </w:pPr>
            <w:r>
              <w:rPr>
                <w:rFonts w:ascii="Cambria" w:hAnsi="Cambria"/>
                <w:sz w:val="22"/>
                <w:szCs w:val="22"/>
              </w:rPr>
              <w:t>Genom denna delaktivitet kan projektgruppen bidra till att öka medvetenheten om de konkreta fördelar som SMF kan uppnå genom att genomföra en digitaliserings- och automatiseringsprocess. Inspirationen och kunskapen från dessa filmer kan bidra till att fler SMF vågar ta steget och vågar satsa på denna transformation. På så sätt kan delaktiviteten bidra till att främja digitalisering och automatisering inom tillverkningsindustrin och därmed öka SMF:s konkurrenskraft på lång sikt.</w:t>
            </w:r>
          </w:p>
          <w:p w14:paraId="70BACDD6" w14:textId="77777777" w:rsidR="006E5B98" w:rsidRDefault="006E5B98">
            <w:pPr>
              <w:jc w:val="left"/>
              <w:rPr>
                <w:rFonts w:ascii="Cambria" w:hAnsi="Cambria"/>
                <w:sz w:val="22"/>
                <w:szCs w:val="22"/>
              </w:rPr>
            </w:pPr>
          </w:p>
          <w:p w14:paraId="4977876C" w14:textId="77777777" w:rsidR="006E5B98" w:rsidRDefault="00000000">
            <w:pPr>
              <w:jc w:val="left"/>
              <w:rPr>
                <w:rFonts w:ascii="Cambria" w:hAnsi="Cambria"/>
                <w:sz w:val="22"/>
                <w:szCs w:val="22"/>
              </w:rPr>
            </w:pPr>
            <w:r>
              <w:rPr>
                <w:rFonts w:ascii="Cambria" w:hAnsi="Cambria"/>
                <w:sz w:val="22"/>
                <w:szCs w:val="22"/>
              </w:rPr>
              <w:t>Antal: 7 st</w:t>
            </w:r>
          </w:p>
          <w:p w14:paraId="09931DAB" w14:textId="77777777" w:rsidR="006E5B98" w:rsidRDefault="00000000">
            <w:pPr>
              <w:jc w:val="left"/>
              <w:rPr>
                <w:rFonts w:ascii="Cambria" w:hAnsi="Cambria"/>
                <w:sz w:val="22"/>
                <w:szCs w:val="22"/>
              </w:rPr>
            </w:pPr>
            <w:r>
              <w:rPr>
                <w:rFonts w:ascii="Cambria" w:hAnsi="Cambria"/>
                <w:sz w:val="22"/>
                <w:szCs w:val="22"/>
              </w:rPr>
              <w:t>Bemanning:</w:t>
            </w:r>
          </w:p>
          <w:p w14:paraId="6BE5DE05" w14:textId="77777777" w:rsidR="006E5B98" w:rsidRDefault="00000000">
            <w:pPr>
              <w:jc w:val="left"/>
              <w:rPr>
                <w:rFonts w:ascii="Cambria" w:hAnsi="Cambria"/>
                <w:sz w:val="22"/>
                <w:szCs w:val="22"/>
              </w:rPr>
            </w:pPr>
            <w:r>
              <w:rPr>
                <w:rFonts w:ascii="Cambria" w:hAnsi="Cambria"/>
                <w:sz w:val="22"/>
                <w:szCs w:val="22"/>
              </w:rPr>
              <w:t>Forskningsingenjör digitalization och automation 5%</w:t>
            </w:r>
          </w:p>
          <w:p w14:paraId="6C8348CB" w14:textId="77777777" w:rsidR="006E5B98" w:rsidRDefault="00000000">
            <w:pPr>
              <w:jc w:val="left"/>
              <w:rPr>
                <w:rFonts w:ascii="Cambria" w:hAnsi="Cambria"/>
                <w:sz w:val="22"/>
                <w:szCs w:val="22"/>
              </w:rPr>
            </w:pPr>
            <w:r>
              <w:rPr>
                <w:rFonts w:ascii="Cambria" w:hAnsi="Cambria"/>
                <w:sz w:val="22"/>
                <w:szCs w:val="22"/>
              </w:rPr>
              <w:t>projekt amanuens 5%</w:t>
            </w:r>
          </w:p>
          <w:p w14:paraId="038C9201" w14:textId="77777777" w:rsidR="006E5B98" w:rsidRDefault="00000000">
            <w:pPr>
              <w:jc w:val="left"/>
              <w:rPr>
                <w:rFonts w:ascii="Cambria" w:hAnsi="Cambria"/>
                <w:sz w:val="22"/>
                <w:szCs w:val="22"/>
              </w:rPr>
            </w:pPr>
            <w:r>
              <w:rPr>
                <w:rFonts w:ascii="Cambria" w:hAnsi="Cambria"/>
                <w:sz w:val="22"/>
                <w:szCs w:val="22"/>
              </w:rPr>
              <w:t>Doktorand 5%</w:t>
            </w:r>
          </w:p>
          <w:p w14:paraId="42C9E663" w14:textId="77777777" w:rsidR="006E5B98" w:rsidRDefault="00000000">
            <w:pPr>
              <w:jc w:val="left"/>
              <w:rPr>
                <w:rFonts w:ascii="Cambria" w:hAnsi="Cambria"/>
                <w:sz w:val="22"/>
                <w:szCs w:val="22"/>
              </w:rPr>
            </w:pPr>
            <w:r>
              <w:rPr>
                <w:rFonts w:ascii="Cambria" w:hAnsi="Cambria"/>
                <w:sz w:val="22"/>
                <w:szCs w:val="22"/>
              </w:rPr>
              <w:t>Post doc 5%</w:t>
            </w:r>
          </w:p>
          <w:p w14:paraId="56983C61" w14:textId="77777777" w:rsidR="006E5B98" w:rsidRDefault="00000000">
            <w:pPr>
              <w:jc w:val="left"/>
              <w:rPr>
                <w:rFonts w:ascii="Cambria" w:hAnsi="Cambria"/>
                <w:sz w:val="22"/>
                <w:szCs w:val="22"/>
              </w:rPr>
            </w:pPr>
            <w:r>
              <w:rPr>
                <w:rFonts w:ascii="Cambria" w:hAnsi="Cambria"/>
                <w:sz w:val="22"/>
                <w:szCs w:val="22"/>
              </w:rPr>
              <w:t>Projektekonom 0.5%</w:t>
            </w:r>
          </w:p>
          <w:p w14:paraId="29513BF7" w14:textId="77777777" w:rsidR="006E5B98" w:rsidRDefault="00000000">
            <w:pPr>
              <w:jc w:val="left"/>
              <w:rPr>
                <w:rFonts w:ascii="Cambria" w:hAnsi="Cambria"/>
                <w:sz w:val="22"/>
                <w:szCs w:val="22"/>
              </w:rPr>
            </w:pPr>
            <w:r>
              <w:rPr>
                <w:rFonts w:ascii="Cambria" w:hAnsi="Cambria"/>
                <w:sz w:val="22"/>
                <w:szCs w:val="22"/>
              </w:rPr>
              <w:t>Operativ projektledare 1%</w:t>
            </w:r>
          </w:p>
        </w:tc>
        <w:tc>
          <w:tcPr>
            <w:tcW w:w="1559" w:type="dxa"/>
            <w:tcBorders>
              <w:top w:val="dotted" w:sz="4" w:space="0" w:color="auto"/>
              <w:left w:val="dotted" w:sz="4" w:space="0" w:color="auto"/>
              <w:bottom w:val="dotted" w:sz="4" w:space="0" w:color="auto"/>
              <w:right w:val="dotted" w:sz="4" w:space="0" w:color="auto"/>
            </w:tcBorders>
            <w:hideMark/>
          </w:tcPr>
          <w:p w14:paraId="2C764DB2"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518F6CC5" w14:textId="77777777" w:rsidR="000F0F55" w:rsidRPr="00315884" w:rsidRDefault="00000000" w:rsidP="00C26A23">
            <w:pPr>
              <w:jc w:val="right"/>
              <w:rPr>
                <w:rFonts w:ascii="Cambria" w:hAnsi="Cambria"/>
                <w:sz w:val="22"/>
                <w:szCs w:val="22"/>
              </w:rPr>
            </w:pPr>
            <w:r>
              <w:rPr>
                <w:rFonts w:ascii="Cambria" w:hAnsi="Cambria"/>
                <w:sz w:val="22"/>
                <w:szCs w:val="22"/>
              </w:rPr>
              <w:t>763 609</w:t>
            </w:r>
          </w:p>
        </w:tc>
      </w:tr>
      <w:tr w:rsidR="006E5B98" w14:paraId="4B9F1809"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461D7D7E" w14:textId="77777777" w:rsidR="000F0F55" w:rsidRPr="00315884" w:rsidRDefault="00000000">
            <w:pPr>
              <w:jc w:val="left"/>
              <w:rPr>
                <w:rFonts w:ascii="Cambria" w:hAnsi="Cambria"/>
                <w:sz w:val="22"/>
                <w:szCs w:val="22"/>
              </w:rPr>
            </w:pPr>
            <w:r>
              <w:rPr>
                <w:rFonts w:ascii="Cambria" w:hAnsi="Cambria"/>
                <w:b/>
                <w:bCs/>
                <w:sz w:val="16"/>
                <w:szCs w:val="16"/>
              </w:rPr>
              <w:t>4</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Avslutsarbete</w:t>
            </w:r>
          </w:p>
        </w:tc>
        <w:tc>
          <w:tcPr>
            <w:tcW w:w="3828" w:type="dxa"/>
            <w:tcBorders>
              <w:top w:val="dotted" w:sz="4" w:space="0" w:color="auto"/>
              <w:left w:val="dotted" w:sz="4" w:space="0" w:color="auto"/>
              <w:bottom w:val="dotted" w:sz="4" w:space="0" w:color="auto"/>
              <w:right w:val="dotted" w:sz="4" w:space="0" w:color="auto"/>
            </w:tcBorders>
            <w:hideMark/>
          </w:tcPr>
          <w:p w14:paraId="74642E6D" w14:textId="77777777" w:rsidR="00E77151" w:rsidRPr="00315884" w:rsidRDefault="00000000" w:rsidP="000F0F55">
            <w:pPr>
              <w:jc w:val="left"/>
              <w:rPr>
                <w:rFonts w:ascii="Cambria" w:hAnsi="Cambria"/>
                <w:sz w:val="22"/>
                <w:szCs w:val="22"/>
              </w:rPr>
            </w:pPr>
            <w:r>
              <w:rPr>
                <w:rFonts w:ascii="Cambria" w:hAnsi="Cambria"/>
                <w:sz w:val="22"/>
                <w:szCs w:val="22"/>
              </w:rPr>
              <w:t>Arbetspaketet "Avslutsarbete" är en viktig del av projektet, eftersom det säkerställer en strukturerad och väl genomförd avslutning. Detta arbetspaket innefattar följande aktiviteter och processer:</w:t>
            </w:r>
          </w:p>
          <w:p w14:paraId="4255FBC4" w14:textId="77777777" w:rsidR="006E5B98" w:rsidRDefault="006E5B98">
            <w:pPr>
              <w:jc w:val="left"/>
              <w:rPr>
                <w:rFonts w:ascii="Cambria" w:hAnsi="Cambria"/>
                <w:sz w:val="22"/>
                <w:szCs w:val="22"/>
              </w:rPr>
            </w:pPr>
          </w:p>
          <w:p w14:paraId="77A864E4" w14:textId="77777777" w:rsidR="006E5B98" w:rsidRDefault="00000000">
            <w:pPr>
              <w:jc w:val="left"/>
              <w:rPr>
                <w:rFonts w:ascii="Cambria" w:hAnsi="Cambria"/>
                <w:sz w:val="22"/>
                <w:szCs w:val="22"/>
              </w:rPr>
            </w:pPr>
            <w:r>
              <w:rPr>
                <w:rFonts w:ascii="Cambria" w:hAnsi="Cambria"/>
                <w:sz w:val="22"/>
                <w:szCs w:val="22"/>
              </w:rPr>
              <w:t xml:space="preserve">Sammanställning av projektresultat: Detta innebär att samla och analysera information om de insatser och resultat som uppnåtts under projektets gång. Det inkluderar att dokumentera vilka mål som uppnåtts, vilka metoder som använts, och vilka </w:t>
            </w:r>
            <w:r>
              <w:rPr>
                <w:rFonts w:ascii="Cambria" w:hAnsi="Cambria"/>
                <w:sz w:val="22"/>
                <w:szCs w:val="22"/>
              </w:rPr>
              <w:lastRenderedPageBreak/>
              <w:t>framgångsfaktorer och utmaningar som identifierats.</w:t>
            </w:r>
          </w:p>
          <w:p w14:paraId="1233851A" w14:textId="77777777" w:rsidR="006E5B98" w:rsidRDefault="006E5B98">
            <w:pPr>
              <w:jc w:val="left"/>
              <w:rPr>
                <w:rFonts w:ascii="Cambria" w:hAnsi="Cambria"/>
                <w:sz w:val="22"/>
                <w:szCs w:val="22"/>
              </w:rPr>
            </w:pPr>
          </w:p>
          <w:p w14:paraId="5D85FD1A" w14:textId="77777777" w:rsidR="006E5B98" w:rsidRDefault="00000000">
            <w:pPr>
              <w:jc w:val="left"/>
              <w:rPr>
                <w:rFonts w:ascii="Cambria" w:hAnsi="Cambria"/>
                <w:sz w:val="22"/>
                <w:szCs w:val="22"/>
              </w:rPr>
            </w:pPr>
            <w:r>
              <w:rPr>
                <w:rFonts w:ascii="Cambria" w:hAnsi="Cambria"/>
                <w:sz w:val="22"/>
                <w:szCs w:val="22"/>
              </w:rPr>
              <w:t>Utvärdering av projektets: Genom att utvärdera projektets kan vi få en klar bild av vilka faktorer som bidrog till att uppnå projektmålen, samt identifiera områden där förbättringar kan göras i framtida projekt.</w:t>
            </w:r>
          </w:p>
          <w:p w14:paraId="784BB34C" w14:textId="77777777" w:rsidR="006E5B98" w:rsidRDefault="006E5B98">
            <w:pPr>
              <w:jc w:val="left"/>
              <w:rPr>
                <w:rFonts w:ascii="Cambria" w:hAnsi="Cambria"/>
                <w:sz w:val="22"/>
                <w:szCs w:val="22"/>
              </w:rPr>
            </w:pPr>
          </w:p>
          <w:p w14:paraId="0B2A572F" w14:textId="77777777" w:rsidR="006E5B98" w:rsidRDefault="00000000">
            <w:pPr>
              <w:jc w:val="left"/>
              <w:rPr>
                <w:rFonts w:ascii="Cambria" w:hAnsi="Cambria"/>
                <w:sz w:val="22"/>
                <w:szCs w:val="22"/>
              </w:rPr>
            </w:pPr>
            <w:r>
              <w:rPr>
                <w:rFonts w:ascii="Cambria" w:hAnsi="Cambria"/>
                <w:sz w:val="22"/>
                <w:szCs w:val="22"/>
              </w:rPr>
              <w:t xml:space="preserve">Lärande &amp; spridning: Denna process innebär att samla in och dela erfarenheter från projektet, både framgångar och lärdomar, med teammedlemmar och andra intressenter. </w:t>
            </w:r>
          </w:p>
          <w:p w14:paraId="725F6131" w14:textId="77777777" w:rsidR="006E5B98" w:rsidRDefault="006E5B98">
            <w:pPr>
              <w:jc w:val="left"/>
              <w:rPr>
                <w:rFonts w:ascii="Cambria" w:hAnsi="Cambria"/>
                <w:sz w:val="22"/>
                <w:szCs w:val="22"/>
              </w:rPr>
            </w:pPr>
          </w:p>
        </w:tc>
        <w:tc>
          <w:tcPr>
            <w:tcW w:w="1559" w:type="dxa"/>
            <w:tcBorders>
              <w:top w:val="dotted" w:sz="4" w:space="0" w:color="auto"/>
              <w:left w:val="dotted" w:sz="4" w:space="0" w:color="auto"/>
              <w:bottom w:val="dotted" w:sz="4" w:space="0" w:color="auto"/>
              <w:right w:val="dotted" w:sz="4" w:space="0" w:color="auto"/>
            </w:tcBorders>
            <w:hideMark/>
          </w:tcPr>
          <w:p w14:paraId="50207AB4" w14:textId="77777777" w:rsidR="000F0F55" w:rsidRPr="00315884" w:rsidRDefault="00000000" w:rsidP="000F0F55">
            <w:pPr>
              <w:jc w:val="left"/>
              <w:rPr>
                <w:rFonts w:ascii="Cambria" w:hAnsi="Cambria"/>
                <w:sz w:val="22"/>
                <w:szCs w:val="22"/>
              </w:rPr>
            </w:pPr>
            <w:r>
              <w:rPr>
                <w:rFonts w:ascii="Cambria" w:hAnsi="Cambria"/>
                <w:sz w:val="22"/>
                <w:szCs w:val="22"/>
              </w:rPr>
              <w:lastRenderedPageBreak/>
              <w:t xml:space="preserve">2026-09-01 </w:t>
            </w:r>
            <w:r w:rsidRPr="00315884">
              <w:rPr>
                <w:rFonts w:ascii="Cambria" w:hAnsi="Cambria"/>
                <w:sz w:val="22"/>
                <w:szCs w:val="22"/>
              </w:rPr>
              <w:t xml:space="preserve">- </w:t>
            </w:r>
            <w:r>
              <w:rPr>
                <w:rFonts w:ascii="Cambria" w:hAnsi="Cambria"/>
                <w:sz w:val="22"/>
                <w:szCs w:val="22"/>
              </w:rPr>
              <w:t>2026-12-31</w:t>
            </w:r>
          </w:p>
        </w:tc>
        <w:tc>
          <w:tcPr>
            <w:tcW w:w="1843" w:type="dxa"/>
            <w:tcBorders>
              <w:top w:val="dotted" w:sz="4" w:space="0" w:color="auto"/>
              <w:left w:val="dotted" w:sz="4" w:space="0" w:color="auto"/>
              <w:bottom w:val="dotted" w:sz="4" w:space="0" w:color="auto"/>
              <w:right w:val="dotted" w:sz="4" w:space="0" w:color="auto"/>
            </w:tcBorders>
            <w:hideMark/>
          </w:tcPr>
          <w:p w14:paraId="0910266F" w14:textId="77777777" w:rsidR="000F0F55" w:rsidRPr="00315884" w:rsidRDefault="00000000" w:rsidP="00C26A23">
            <w:pPr>
              <w:jc w:val="right"/>
              <w:rPr>
                <w:rFonts w:ascii="Cambria" w:hAnsi="Cambria"/>
                <w:sz w:val="22"/>
                <w:szCs w:val="22"/>
              </w:rPr>
            </w:pPr>
            <w:r>
              <w:rPr>
                <w:rFonts w:ascii="Cambria" w:hAnsi="Cambria"/>
                <w:sz w:val="22"/>
                <w:szCs w:val="22"/>
              </w:rPr>
              <w:t>1 159 105</w:t>
            </w:r>
          </w:p>
        </w:tc>
      </w:tr>
      <w:tr w:rsidR="006E5B98" w14:paraId="31F48B13" w14:textId="77777777" w:rsidTr="00F62AE5">
        <w:tc>
          <w:tcPr>
            <w:tcW w:w="2376" w:type="dxa"/>
            <w:tcBorders>
              <w:top w:val="dotted" w:sz="4" w:space="0" w:color="auto"/>
              <w:left w:val="dotted" w:sz="4" w:space="0" w:color="auto"/>
              <w:bottom w:val="dotted" w:sz="4" w:space="0" w:color="auto"/>
              <w:right w:val="dotted" w:sz="4" w:space="0" w:color="auto"/>
            </w:tcBorders>
            <w:hideMark/>
          </w:tcPr>
          <w:p w14:paraId="3169F573" w14:textId="77777777" w:rsidR="000F0F55" w:rsidRPr="00315884" w:rsidRDefault="00000000">
            <w:pPr>
              <w:jc w:val="left"/>
              <w:rPr>
                <w:rFonts w:ascii="Cambria" w:hAnsi="Cambria"/>
                <w:sz w:val="22"/>
                <w:szCs w:val="22"/>
              </w:rPr>
            </w:pPr>
            <w:r>
              <w:rPr>
                <w:rFonts w:ascii="Cambria" w:hAnsi="Cambria"/>
                <w:b/>
                <w:bCs/>
                <w:sz w:val="16"/>
                <w:szCs w:val="16"/>
              </w:rPr>
              <w:t>4.1</w:t>
            </w:r>
            <w:r w:rsidR="006F480A">
              <w:rPr>
                <w:rFonts w:ascii="Cambria" w:hAnsi="Cambria"/>
                <w:b/>
                <w:bCs/>
                <w:sz w:val="22"/>
                <w:szCs w:val="22"/>
              </w:rPr>
              <w:t xml:space="preserve"> -</w:t>
            </w:r>
            <w:r w:rsidR="00E67CF3">
              <w:rPr>
                <w:rFonts w:ascii="Cambria" w:hAnsi="Cambria"/>
                <w:b/>
                <w:bCs/>
                <w:sz w:val="22"/>
                <w:szCs w:val="22"/>
              </w:rPr>
              <w:t xml:space="preserve"> </w:t>
            </w:r>
            <w:r>
              <w:rPr>
                <w:rFonts w:ascii="Cambria" w:hAnsi="Cambria"/>
                <w:sz w:val="22"/>
                <w:szCs w:val="22"/>
              </w:rPr>
              <w:t>Avslutsarbete</w:t>
            </w:r>
          </w:p>
        </w:tc>
        <w:tc>
          <w:tcPr>
            <w:tcW w:w="3828" w:type="dxa"/>
            <w:tcBorders>
              <w:top w:val="dotted" w:sz="4" w:space="0" w:color="auto"/>
              <w:left w:val="dotted" w:sz="4" w:space="0" w:color="auto"/>
              <w:bottom w:val="dotted" w:sz="4" w:space="0" w:color="auto"/>
              <w:right w:val="dotted" w:sz="4" w:space="0" w:color="auto"/>
            </w:tcBorders>
            <w:hideMark/>
          </w:tcPr>
          <w:p w14:paraId="48FA10FF" w14:textId="77777777" w:rsidR="00E77151" w:rsidRPr="00315884" w:rsidRDefault="00000000" w:rsidP="000F0F55">
            <w:pPr>
              <w:jc w:val="left"/>
              <w:rPr>
                <w:rFonts w:ascii="Cambria" w:hAnsi="Cambria"/>
                <w:sz w:val="22"/>
                <w:szCs w:val="22"/>
              </w:rPr>
            </w:pPr>
            <w:r>
              <w:rPr>
                <w:rFonts w:ascii="Cambria" w:hAnsi="Cambria"/>
                <w:sz w:val="22"/>
                <w:szCs w:val="22"/>
              </w:rPr>
              <w:t>Projektledningen på Linnéuniversitetet (projektledare, projektkoordinator och projektekonom) utför avslutsarbetet med stöd av arbetsgruppen. I arbetet ingår slutrapportering, implementering av väl fungerande metoder och arbetssätt från projektet i ordinarie verksamhet. Projektägaren ansvarar för dokumentation och arkivering av projektet.</w:t>
            </w:r>
          </w:p>
          <w:p w14:paraId="3C6AE6C5" w14:textId="77777777" w:rsidR="006E5B98" w:rsidRDefault="006E5B98">
            <w:pPr>
              <w:jc w:val="left"/>
              <w:rPr>
                <w:rFonts w:ascii="Cambria" w:hAnsi="Cambria"/>
                <w:sz w:val="22"/>
                <w:szCs w:val="22"/>
              </w:rPr>
            </w:pPr>
          </w:p>
          <w:p w14:paraId="6C23EF20" w14:textId="77777777" w:rsidR="006E5B98" w:rsidRDefault="00000000">
            <w:pPr>
              <w:jc w:val="left"/>
              <w:rPr>
                <w:rFonts w:ascii="Cambria" w:hAnsi="Cambria"/>
                <w:sz w:val="22"/>
                <w:szCs w:val="22"/>
              </w:rPr>
            </w:pPr>
            <w:r>
              <w:rPr>
                <w:rFonts w:ascii="Cambria" w:hAnsi="Cambria"/>
                <w:sz w:val="22"/>
                <w:szCs w:val="22"/>
              </w:rPr>
              <w:t>Bemanning:</w:t>
            </w:r>
          </w:p>
          <w:p w14:paraId="39999D7B" w14:textId="77777777" w:rsidR="006E5B98" w:rsidRDefault="006E5B98">
            <w:pPr>
              <w:jc w:val="left"/>
              <w:rPr>
                <w:rFonts w:ascii="Cambria" w:hAnsi="Cambria"/>
                <w:sz w:val="22"/>
                <w:szCs w:val="22"/>
              </w:rPr>
            </w:pPr>
          </w:p>
          <w:p w14:paraId="553B3F17" w14:textId="77777777" w:rsidR="006E5B98" w:rsidRDefault="00000000">
            <w:pPr>
              <w:jc w:val="left"/>
              <w:rPr>
                <w:rFonts w:ascii="Cambria" w:hAnsi="Cambria"/>
                <w:sz w:val="22"/>
                <w:szCs w:val="22"/>
              </w:rPr>
            </w:pPr>
            <w:r>
              <w:rPr>
                <w:rFonts w:ascii="Cambria" w:hAnsi="Cambria"/>
                <w:sz w:val="22"/>
                <w:szCs w:val="22"/>
              </w:rPr>
              <w:t>Projektekonom 4%</w:t>
            </w:r>
          </w:p>
          <w:p w14:paraId="5CF0332A" w14:textId="77777777" w:rsidR="006E5B98" w:rsidRDefault="00000000">
            <w:pPr>
              <w:jc w:val="left"/>
              <w:rPr>
                <w:rFonts w:ascii="Cambria" w:hAnsi="Cambria"/>
                <w:sz w:val="22"/>
                <w:szCs w:val="22"/>
              </w:rPr>
            </w:pPr>
            <w:r>
              <w:rPr>
                <w:rFonts w:ascii="Cambria" w:hAnsi="Cambria"/>
                <w:sz w:val="22"/>
                <w:szCs w:val="22"/>
              </w:rPr>
              <w:t>Principal investigator- maskinteknik 2%</w:t>
            </w:r>
          </w:p>
          <w:p w14:paraId="05E7BBFC" w14:textId="77777777" w:rsidR="006E5B98" w:rsidRDefault="00000000">
            <w:pPr>
              <w:jc w:val="left"/>
              <w:rPr>
                <w:rFonts w:ascii="Cambria" w:hAnsi="Cambria"/>
                <w:sz w:val="22"/>
                <w:szCs w:val="22"/>
              </w:rPr>
            </w:pPr>
            <w:r>
              <w:rPr>
                <w:rFonts w:ascii="Cambria" w:hAnsi="Cambria"/>
                <w:sz w:val="22"/>
                <w:szCs w:val="22"/>
              </w:rPr>
              <w:t>Operativ projektledare 5%</w:t>
            </w:r>
          </w:p>
        </w:tc>
        <w:tc>
          <w:tcPr>
            <w:tcW w:w="1559" w:type="dxa"/>
            <w:tcBorders>
              <w:top w:val="dotted" w:sz="4" w:space="0" w:color="auto"/>
              <w:left w:val="dotted" w:sz="4" w:space="0" w:color="auto"/>
              <w:bottom w:val="dotted" w:sz="4" w:space="0" w:color="auto"/>
              <w:right w:val="dotted" w:sz="4" w:space="0" w:color="auto"/>
            </w:tcBorders>
            <w:hideMark/>
          </w:tcPr>
          <w:p w14:paraId="26237157" w14:textId="77777777" w:rsidR="000F0F55" w:rsidRPr="00315884" w:rsidRDefault="00000000" w:rsidP="000F0F55">
            <w:pPr>
              <w:jc w:val="left"/>
              <w:rPr>
                <w:rFonts w:ascii="Cambria" w:hAnsi="Cambria"/>
                <w:sz w:val="22"/>
                <w:szCs w:val="22"/>
              </w:rPr>
            </w:pPr>
            <w:r>
              <w:rPr>
                <w:rFonts w:ascii="Cambria" w:hAnsi="Cambria"/>
                <w:sz w:val="22"/>
                <w:szCs w:val="22"/>
              </w:rPr>
              <w:t xml:space="preserve"> </w:t>
            </w:r>
            <w:r w:rsidRPr="00315884">
              <w:rPr>
                <w:rFonts w:ascii="Cambria" w:hAnsi="Cambria"/>
                <w:sz w:val="22"/>
                <w:szCs w:val="22"/>
              </w:rPr>
              <w:t xml:space="preserve">- </w:t>
            </w:r>
          </w:p>
        </w:tc>
        <w:tc>
          <w:tcPr>
            <w:tcW w:w="1843" w:type="dxa"/>
            <w:tcBorders>
              <w:top w:val="dotted" w:sz="4" w:space="0" w:color="auto"/>
              <w:left w:val="dotted" w:sz="4" w:space="0" w:color="auto"/>
              <w:bottom w:val="dotted" w:sz="4" w:space="0" w:color="auto"/>
              <w:right w:val="dotted" w:sz="4" w:space="0" w:color="auto"/>
            </w:tcBorders>
            <w:hideMark/>
          </w:tcPr>
          <w:p w14:paraId="38BFD253" w14:textId="77777777" w:rsidR="000F0F55" w:rsidRPr="00315884" w:rsidRDefault="00000000" w:rsidP="00C26A23">
            <w:pPr>
              <w:jc w:val="right"/>
              <w:rPr>
                <w:rFonts w:ascii="Cambria" w:hAnsi="Cambria"/>
                <w:sz w:val="22"/>
                <w:szCs w:val="22"/>
              </w:rPr>
            </w:pPr>
            <w:r>
              <w:rPr>
                <w:rFonts w:ascii="Cambria" w:hAnsi="Cambria"/>
                <w:sz w:val="22"/>
                <w:szCs w:val="22"/>
              </w:rPr>
              <w:t>1 159 105</w:t>
            </w:r>
          </w:p>
        </w:tc>
      </w:tr>
    </w:tbl>
    <w:p w14:paraId="7DE088F2" w14:textId="77777777" w:rsidR="00D5505B" w:rsidRDefault="00D5505B" w:rsidP="00D5505B">
      <w:pPr>
        <w:rPr>
          <w:b/>
          <w:bCs/>
          <w:sz w:val="52"/>
          <w:szCs w:val="52"/>
        </w:rPr>
      </w:pPr>
    </w:p>
    <w:p w14:paraId="395DA3EF" w14:textId="0C2C8A21" w:rsidR="00D5505B" w:rsidRDefault="00D5505B" w:rsidP="00D5505B">
      <w:r>
        <w:rPr>
          <w:b/>
          <w:bCs/>
          <w:sz w:val="52"/>
          <w:szCs w:val="52"/>
        </w:rPr>
        <w:t>FÖRVÄNTAT RESULTAT</w:t>
      </w:r>
    </w:p>
    <w:p w14:paraId="0D883857" w14:textId="71EA020D" w:rsidR="006E5B98" w:rsidRDefault="006E5B98">
      <w:pPr>
        <w:rPr>
          <w:rFonts w:ascii="Cambria" w:hAnsi="Cambria"/>
          <w:sz w:val="22"/>
          <w:szCs w:val="22"/>
        </w:rPr>
      </w:pPr>
    </w:p>
    <w:p w14:paraId="3DE60C51" w14:textId="77777777" w:rsidR="00B81FFA" w:rsidRPr="004F7F68" w:rsidRDefault="00B81FFA">
      <w:pPr>
        <w:rPr>
          <w:rFonts w:asciiTheme="minorHAnsi" w:hAnsiTheme="minorHAnsi" w:cstheme="minorHAnsi"/>
        </w:rPr>
      </w:pPr>
    </w:p>
    <w:p w14:paraId="3D73476F" w14:textId="77777777" w:rsidR="004502E2" w:rsidRDefault="00000000" w:rsidP="00BA09CA">
      <w:pPr>
        <w:pStyle w:val="Rubrik2numrerad"/>
        <w:rPr>
          <w:rFonts w:asciiTheme="minorHAnsi" w:hAnsiTheme="minorHAnsi" w:cstheme="minorHAnsi"/>
        </w:rPr>
      </w:pPr>
      <w:r>
        <w:rPr>
          <w:rFonts w:asciiTheme="minorHAnsi" w:hAnsiTheme="minorHAnsi" w:cstheme="minorHAnsi"/>
        </w:rPr>
        <w:t>Indikatorer</w:t>
      </w:r>
    </w:p>
    <w:p w14:paraId="0A883628" w14:textId="77777777" w:rsidR="004502E2" w:rsidRDefault="00000000" w:rsidP="004502E2">
      <w:pPr>
        <w:rPr>
          <w:rFonts w:asciiTheme="minorHAnsi" w:hAnsiTheme="minorHAnsi" w:cstheme="minorHAnsi"/>
          <w:b/>
          <w:bCs/>
        </w:rPr>
      </w:pPr>
      <w:r w:rsidRPr="00FA7402">
        <w:rPr>
          <w:rFonts w:asciiTheme="minorHAnsi" w:hAnsiTheme="minorHAnsi" w:cstheme="minorHAnsi"/>
          <w:b/>
          <w:bCs/>
        </w:rPr>
        <w:t>Outpu</w:t>
      </w:r>
      <w:r w:rsidR="00332F04">
        <w:rPr>
          <w:rFonts w:asciiTheme="minorHAnsi" w:hAnsiTheme="minorHAnsi" w:cstheme="minorHAnsi"/>
          <w:b/>
          <w:bCs/>
        </w:rPr>
        <w:t>t</w:t>
      </w:r>
      <w:r w:rsidRPr="00FA7402">
        <w:rPr>
          <w:rFonts w:asciiTheme="minorHAnsi" w:hAnsiTheme="minorHAnsi" w:cstheme="minorHAnsi"/>
          <w:b/>
          <w:bCs/>
        </w:rPr>
        <w:t>indikatorer</w:t>
      </w:r>
    </w:p>
    <w:tbl>
      <w:tblPr>
        <w:tblStyle w:val="TableGrid"/>
        <w:tblW w:w="0" w:type="auto"/>
        <w:tblLook w:val="04A0" w:firstRow="1" w:lastRow="0" w:firstColumn="1" w:lastColumn="0" w:noHBand="0" w:noVBand="1"/>
      </w:tblPr>
      <w:tblGrid>
        <w:gridCol w:w="2827"/>
        <w:gridCol w:w="2848"/>
        <w:gridCol w:w="2820"/>
      </w:tblGrid>
      <w:tr w:rsidR="006E5B98" w14:paraId="3951B444" w14:textId="77777777" w:rsidTr="00677175">
        <w:tc>
          <w:tcPr>
            <w:tcW w:w="2881" w:type="dxa"/>
          </w:tcPr>
          <w:p w14:paraId="2692654A" w14:textId="77777777" w:rsidR="00677175" w:rsidRDefault="00000000">
            <w:r>
              <w:t>Företag som får stöd (fördelade per mikroföretag, små företag, medelstora företag, stora företag)</w:t>
            </w:r>
          </w:p>
        </w:tc>
        <w:tc>
          <w:tcPr>
            <w:tcW w:w="2882" w:type="dxa"/>
          </w:tcPr>
          <w:p w14:paraId="594489AB" w14:textId="77777777" w:rsidR="00677175" w:rsidRDefault="00000000">
            <w:r>
              <w:t xml:space="preserve">Antalet företag som ska få stöd är ackumulerat 15. Av dessa ingår samtliga i underkategorin företag som får icke-ekonomiskt stöd. Projektet kommer som inklusionskriterium inbegripa de företag som genom projektet kommer att erhålla de minimis  stöd av mindre betydelse. Det innebär att företagare som deltar i enstaka föreläsningar, kortare kunskapshöjande aktiviteter och workshops inte kommer inkluderas. </w:t>
            </w:r>
            <w:r>
              <w:lastRenderedPageBreak/>
              <w:t>Indikatorn kommer att mätas löpande under projektperioden och rapporteras in av projektledningen genom Tillväxtverkets formulär.</w:t>
            </w:r>
          </w:p>
          <w:p w14:paraId="35625165" w14:textId="77777777" w:rsidR="006E5B98" w:rsidRDefault="006E5B98"/>
          <w:p w14:paraId="17D9553A" w14:textId="77777777" w:rsidR="006E5B98" w:rsidRDefault="00000000">
            <w:r>
              <w:t>Extern utvärdering kommer att fokusera på hur och på vilka sätt stödet skapar förändringar. Det kommer att ske med en kvalitativ approach i syfte att få perspektiv, nyanser på stödets påverkan. Indata används sedan för en analys med intentionen att den ska mynna ut i ett antal nyckelvariabler som förklarar progressionen.</w:t>
            </w:r>
          </w:p>
          <w:p w14:paraId="07A75B21" w14:textId="77777777" w:rsidR="006E5B98" w:rsidRDefault="006E5B98"/>
        </w:tc>
        <w:tc>
          <w:tcPr>
            <w:tcW w:w="2882" w:type="dxa"/>
          </w:tcPr>
          <w:p w14:paraId="3A5FB849" w14:textId="77777777" w:rsidR="009A7FC9" w:rsidRDefault="00000000">
            <w:r>
              <w:lastRenderedPageBreak/>
              <w:t xml:space="preserve">Startvärde: </w:t>
            </w:r>
            <w:r w:rsidRPr="009A7FC9">
              <w:rPr>
                <w:i/>
                <w:iCs/>
              </w:rPr>
              <w:t>Ej Aktuellt</w:t>
            </w:r>
          </w:p>
          <w:p w14:paraId="052DA450" w14:textId="77777777" w:rsidR="009A7FC9" w:rsidRDefault="00000000">
            <w:r>
              <w:t>Målvärde: 15</w:t>
            </w:r>
            <w:r w:rsidR="00095031">
              <w:t xml:space="preserve"> </w:t>
            </w:r>
          </w:p>
          <w:p w14:paraId="430531BB" w14:textId="77777777" w:rsidR="00677175" w:rsidRDefault="00000000">
            <w:r>
              <w:t>Enhet: Företag</w:t>
            </w:r>
          </w:p>
        </w:tc>
      </w:tr>
      <w:tr w:rsidR="006E5B98" w14:paraId="4026D72D" w14:textId="77777777" w:rsidTr="00677175">
        <w:tc>
          <w:tcPr>
            <w:tcW w:w="2881" w:type="dxa"/>
          </w:tcPr>
          <w:p w14:paraId="0E7D6CAC" w14:textId="77777777" w:rsidR="00677175" w:rsidRDefault="00000000">
            <w:r>
              <w:t>Företag som får icke-ekonomiskt stöd</w:t>
            </w:r>
          </w:p>
        </w:tc>
        <w:tc>
          <w:tcPr>
            <w:tcW w:w="2882" w:type="dxa"/>
          </w:tcPr>
          <w:p w14:paraId="7CBEBF66" w14:textId="77777777" w:rsidR="00677175" w:rsidRDefault="00000000">
            <w:r>
              <w:t>Mäts på samma sätt som ovan</w:t>
            </w:r>
          </w:p>
        </w:tc>
        <w:tc>
          <w:tcPr>
            <w:tcW w:w="2882" w:type="dxa"/>
          </w:tcPr>
          <w:p w14:paraId="3CC19FBF" w14:textId="77777777" w:rsidR="009A7FC9" w:rsidRDefault="00000000">
            <w:r>
              <w:t xml:space="preserve">Startvärde: </w:t>
            </w:r>
            <w:r w:rsidRPr="009A7FC9">
              <w:rPr>
                <w:i/>
                <w:iCs/>
              </w:rPr>
              <w:t>Ej Aktuellt</w:t>
            </w:r>
          </w:p>
          <w:p w14:paraId="6B1A273E" w14:textId="77777777" w:rsidR="009A7FC9" w:rsidRDefault="00000000">
            <w:r>
              <w:t>Målvärde: 15</w:t>
            </w:r>
            <w:r w:rsidR="00095031">
              <w:t xml:space="preserve"> </w:t>
            </w:r>
          </w:p>
          <w:p w14:paraId="656072F4" w14:textId="77777777" w:rsidR="00677175" w:rsidRDefault="00000000">
            <w:r>
              <w:t>Enhet: Företag</w:t>
            </w:r>
          </w:p>
        </w:tc>
      </w:tr>
    </w:tbl>
    <w:p w14:paraId="2D19BFB4" w14:textId="77777777" w:rsidR="00D60E89" w:rsidRDefault="00D60E89" w:rsidP="004046E1"/>
    <w:p w14:paraId="4FDC1483" w14:textId="77777777" w:rsidR="00FA7402" w:rsidRPr="00FA7402" w:rsidRDefault="00000000" w:rsidP="004046E1">
      <w:pPr>
        <w:rPr>
          <w:rFonts w:asciiTheme="minorHAnsi" w:hAnsiTheme="minorHAnsi" w:cstheme="minorHAnsi"/>
          <w:b/>
          <w:bCs/>
        </w:rPr>
      </w:pPr>
      <w:r w:rsidRPr="00FA7402">
        <w:rPr>
          <w:rFonts w:asciiTheme="minorHAnsi" w:hAnsiTheme="minorHAnsi" w:cstheme="minorHAnsi"/>
          <w:b/>
          <w:bCs/>
        </w:rPr>
        <w:t>Resultatindikatorer</w:t>
      </w:r>
    </w:p>
    <w:tbl>
      <w:tblPr>
        <w:tblStyle w:val="TableGrid"/>
        <w:tblW w:w="0" w:type="auto"/>
        <w:tblLook w:val="04A0" w:firstRow="1" w:lastRow="0" w:firstColumn="1" w:lastColumn="0" w:noHBand="0" w:noVBand="1"/>
      </w:tblPr>
      <w:tblGrid>
        <w:gridCol w:w="2839"/>
        <w:gridCol w:w="2855"/>
        <w:gridCol w:w="2801"/>
      </w:tblGrid>
      <w:tr w:rsidR="006E5B98" w14:paraId="3A917E81" w14:textId="77777777" w:rsidTr="00B9423B">
        <w:tc>
          <w:tcPr>
            <w:tcW w:w="2881" w:type="dxa"/>
          </w:tcPr>
          <w:p w14:paraId="490BC14D" w14:textId="77777777" w:rsidR="00B9423B" w:rsidRDefault="00000000">
            <w:r>
              <w:t>SMF som utvecklar produkter, processer och affärsmodeller</w:t>
            </w:r>
          </w:p>
        </w:tc>
        <w:tc>
          <w:tcPr>
            <w:tcW w:w="2882" w:type="dxa"/>
          </w:tcPr>
          <w:p w14:paraId="63038D66" w14:textId="77777777" w:rsidR="00B9423B" w:rsidRDefault="00000000">
            <w:r>
              <w:t>Mätning kommer att ske både kvalitativt som kvantitativt. Samtliga företagare kommer vid projektavslut besvara en enkät med ett antal påståenden som ligger i linje med indikatorns beskrivning. En kompletterande kvalitativ mätning i samband med att företaget anses vara färdig med sitt projektdeltagande kommer att ske. Denna mätning sker i syfte att försöka förstå projektet bidrag till de eventuella uppkomna förändringarna. I dessa samtal kommer företagaren få delge sina upplevelser och nyanser av det stöd som erhållits. Enkätmätningen vid projektets avslut syftar till att få indata på om förändringsprocesserna fortsatt pågår och kommer således att ge en indikation på huruvida stödet på sikt kan komma att leda till för företaget en strukturell förändring.</w:t>
            </w:r>
          </w:p>
        </w:tc>
        <w:tc>
          <w:tcPr>
            <w:tcW w:w="2882" w:type="dxa"/>
          </w:tcPr>
          <w:p w14:paraId="1A546783" w14:textId="77777777" w:rsidR="00255A4C" w:rsidRDefault="00000000">
            <w:r>
              <w:t xml:space="preserve">Startvärde: </w:t>
            </w:r>
          </w:p>
          <w:p w14:paraId="3313BDD2" w14:textId="77777777" w:rsidR="00255A4C" w:rsidRDefault="00000000">
            <w:r>
              <w:t>Målvärde: 10</w:t>
            </w:r>
            <w:r w:rsidR="000F49B8">
              <w:t xml:space="preserve"> </w:t>
            </w:r>
          </w:p>
          <w:p w14:paraId="1765E1BB" w14:textId="77777777" w:rsidR="00B9423B" w:rsidRDefault="00000000">
            <w:r>
              <w:t>Enhet: Företag</w:t>
            </w:r>
          </w:p>
        </w:tc>
      </w:tr>
      <w:tr w:rsidR="006E5B98" w14:paraId="34D74962" w14:textId="77777777" w:rsidTr="00B9423B">
        <w:tc>
          <w:tcPr>
            <w:tcW w:w="2881" w:type="dxa"/>
          </w:tcPr>
          <w:p w14:paraId="7AAEDDD9" w14:textId="77777777" w:rsidR="00B9423B" w:rsidRDefault="00000000">
            <w:r>
              <w:t>Små och medelstora företag (SMF) som inför produkt- eller processinnovationer</w:t>
            </w:r>
          </w:p>
        </w:tc>
        <w:tc>
          <w:tcPr>
            <w:tcW w:w="2882" w:type="dxa"/>
          </w:tcPr>
          <w:p w14:paraId="2181B682" w14:textId="77777777" w:rsidR="00B9423B" w:rsidRDefault="00000000">
            <w:r>
              <w:t xml:space="preserve">Mätning kommer att ske som en före-efter mätning. Det innebär att vi har för avsikt att i samband med att företaget delger sin avsiktsförklaring kommer att formalisera ett antal mätpunkter specifika för den insats som ska göras på </w:t>
            </w:r>
            <w:r>
              <w:lastRenderedPageBreak/>
              <w:t>det deltagande företaget och som ska leda fram till införandet av en produkt- och/eller processinnovation. Dessa mätpunkter ska således avspeglas i den insats som kommer att aktualiserats hos företaget och kommer sannolikt att vara olika beroende på det deltagande företagets fokus (produkt- eller processinnovation). Vid projektavslut kommer vi att följa upp dessa för att kunna avgöra huruvida en förändring har uppstått. Vi gör så att säga en logik för den specifika förändringen på det enskilda företaget som sedan följs upp löpande och vid projektavslutet.</w:t>
            </w:r>
          </w:p>
        </w:tc>
        <w:tc>
          <w:tcPr>
            <w:tcW w:w="2882" w:type="dxa"/>
          </w:tcPr>
          <w:p w14:paraId="084369A1" w14:textId="77777777" w:rsidR="00255A4C" w:rsidRDefault="00000000">
            <w:r>
              <w:lastRenderedPageBreak/>
              <w:t xml:space="preserve">Startvärde: </w:t>
            </w:r>
          </w:p>
          <w:p w14:paraId="1D37F525" w14:textId="77777777" w:rsidR="00255A4C" w:rsidRDefault="00000000">
            <w:r>
              <w:t>Målvärde: 2</w:t>
            </w:r>
            <w:r w:rsidR="000F49B8">
              <w:t xml:space="preserve"> </w:t>
            </w:r>
          </w:p>
          <w:p w14:paraId="06C45400" w14:textId="77777777" w:rsidR="00B9423B" w:rsidRDefault="00000000">
            <w:r>
              <w:t>Enhet: Företag</w:t>
            </w:r>
          </w:p>
        </w:tc>
      </w:tr>
    </w:tbl>
    <w:p w14:paraId="42271615" w14:textId="77777777" w:rsidR="004502E2" w:rsidRDefault="004502E2" w:rsidP="004502E2"/>
    <w:p w14:paraId="09FC8EF0" w14:textId="77777777" w:rsidR="00D5505B" w:rsidRDefault="00D5505B" w:rsidP="004502E2"/>
    <w:p w14:paraId="6817DCBE" w14:textId="7194BB80" w:rsidR="00D5505B" w:rsidRDefault="00D5505B" w:rsidP="00D5505B">
      <w:r>
        <w:rPr>
          <w:b/>
          <w:bCs/>
          <w:sz w:val="52"/>
          <w:szCs w:val="52"/>
        </w:rPr>
        <w:t>BUDGET</w:t>
      </w:r>
    </w:p>
    <w:p w14:paraId="71881E91" w14:textId="77777777" w:rsidR="00D5505B" w:rsidRDefault="00D5505B" w:rsidP="004502E2"/>
    <w:p w14:paraId="21C6F0FD" w14:textId="77777777" w:rsidR="00D5505B" w:rsidRPr="004502E2" w:rsidRDefault="00D5505B" w:rsidP="004502E2"/>
    <w:p w14:paraId="70870987" w14:textId="77777777" w:rsidR="00B81FFA" w:rsidRPr="004F7F68" w:rsidRDefault="00000000" w:rsidP="00BA09CA">
      <w:pPr>
        <w:pStyle w:val="Rubrik2numrerad"/>
        <w:rPr>
          <w:rFonts w:asciiTheme="minorHAnsi" w:hAnsiTheme="minorHAnsi" w:cstheme="minorHAnsi"/>
        </w:rPr>
      </w:pPr>
      <w:r w:rsidRPr="004F7F68">
        <w:rPr>
          <w:rFonts w:asciiTheme="minorHAnsi" w:hAnsiTheme="minorHAnsi" w:cstheme="minorHAnsi"/>
        </w:rPr>
        <w:t>Budget</w:t>
      </w:r>
    </w:p>
    <w:p w14:paraId="07858173" w14:textId="77777777" w:rsidR="00BA09CA" w:rsidRPr="004F7F68" w:rsidRDefault="00000000">
      <w:pPr>
        <w:rPr>
          <w:rFonts w:asciiTheme="minorHAnsi" w:hAnsiTheme="minorHAnsi" w:cstheme="minorHAnsi"/>
          <w:b/>
        </w:rPr>
      </w:pPr>
      <w:r w:rsidRPr="004F7F68">
        <w:rPr>
          <w:rFonts w:asciiTheme="minorHAnsi" w:hAnsiTheme="minorHAnsi" w:cstheme="minorHAnsi"/>
          <w:b/>
        </w:rPr>
        <w:t>Kostnader</w:t>
      </w:r>
    </w:p>
    <w:p w14:paraId="27C3C091" w14:textId="77777777" w:rsidR="00BA09CA" w:rsidRPr="004F7F68" w:rsidRDefault="00BA09CA">
      <w:pPr>
        <w:rPr>
          <w:rFonts w:asciiTheme="minorHAnsi" w:hAnsiTheme="minorHAnsi"/>
          <w:sz w:val="18"/>
          <w:szCs w:val="18"/>
          <w:lang w:val="en-US"/>
        </w:rPr>
      </w:pPr>
    </w:p>
    <w:tbl>
      <w:tblPr>
        <w:tblStyle w:val="TableGrid"/>
        <w:tblW w:w="0" w:type="auto"/>
        <w:tblLook w:val="04A0" w:firstRow="1" w:lastRow="0" w:firstColumn="1" w:lastColumn="0" w:noHBand="0" w:noVBand="1"/>
      </w:tblPr>
      <w:tblGrid>
        <w:gridCol w:w="1633"/>
        <w:gridCol w:w="1228"/>
        <w:gridCol w:w="1256"/>
        <w:gridCol w:w="216"/>
        <w:gridCol w:w="216"/>
        <w:gridCol w:w="570"/>
        <w:gridCol w:w="216"/>
        <w:gridCol w:w="1182"/>
        <w:gridCol w:w="220"/>
        <w:gridCol w:w="220"/>
        <w:gridCol w:w="220"/>
        <w:gridCol w:w="220"/>
        <w:gridCol w:w="216"/>
        <w:gridCol w:w="216"/>
        <w:gridCol w:w="666"/>
      </w:tblGrid>
      <w:tr w:rsidR="006E5B98" w14:paraId="77C880F0" w14:textId="77777777" w:rsidTr="005C4393">
        <w:trPr>
          <w:tblHeader/>
        </w:trPr>
        <w:tc>
          <w:tcPr>
            <w:tcW w:w="1425" w:type="dxa"/>
            <w:shd w:val="clear" w:color="auto" w:fill="DBE5F1" w:themeFill="accent1" w:themeFillTint="33"/>
          </w:tcPr>
          <w:p w14:paraId="1BBF3F76" w14:textId="77777777" w:rsidR="002A7410" w:rsidRPr="00577D5C" w:rsidRDefault="00000000" w:rsidP="0081532A">
            <w:pPr>
              <w:jc w:val="left"/>
              <w:rPr>
                <w:rFonts w:asciiTheme="minorHAnsi" w:hAnsiTheme="minorHAnsi"/>
                <w:b/>
                <w:sz w:val="18"/>
                <w:szCs w:val="18"/>
              </w:rPr>
            </w:pPr>
            <w:r>
              <w:rPr>
                <w:rFonts w:asciiTheme="minorHAnsi" w:hAnsiTheme="minorHAnsi"/>
                <w:b/>
                <w:sz w:val="18"/>
                <w:szCs w:val="18"/>
              </w:rPr>
              <w:t>Kostnadsslag</w:t>
            </w:r>
          </w:p>
        </w:tc>
        <w:tc>
          <w:tcPr>
            <w:tcW w:w="1291" w:type="dxa"/>
            <w:shd w:val="clear" w:color="auto" w:fill="DBE5F1" w:themeFill="accent1" w:themeFillTint="33"/>
          </w:tcPr>
          <w:p w14:paraId="12F261F8" w14:textId="77777777" w:rsidR="002A7410" w:rsidRPr="00577D5C" w:rsidRDefault="00000000" w:rsidP="007429F5">
            <w:pPr>
              <w:jc w:val="center"/>
              <w:rPr>
                <w:rFonts w:asciiTheme="minorHAnsi" w:hAnsiTheme="minorHAnsi"/>
                <w:b/>
                <w:sz w:val="18"/>
                <w:szCs w:val="18"/>
              </w:rPr>
            </w:pPr>
            <w:r>
              <w:rPr>
                <w:rFonts w:asciiTheme="minorHAnsi" w:hAnsiTheme="minorHAnsi"/>
                <w:b/>
                <w:sz w:val="18"/>
                <w:szCs w:val="18"/>
              </w:rPr>
              <w:t>Linnéuniversitetet</w:t>
            </w:r>
          </w:p>
        </w:tc>
        <w:tc>
          <w:tcPr>
            <w:tcW w:w="1291" w:type="dxa"/>
            <w:gridSpan w:val="2"/>
            <w:shd w:val="clear" w:color="auto" w:fill="DBE5F1" w:themeFill="accent1" w:themeFillTint="33"/>
          </w:tcPr>
          <w:p w14:paraId="77A5213C" w14:textId="77777777" w:rsidR="002A7410" w:rsidRPr="00577D5C" w:rsidRDefault="00000000" w:rsidP="007429F5">
            <w:pPr>
              <w:jc w:val="center"/>
              <w:rPr>
                <w:rFonts w:asciiTheme="minorHAnsi" w:hAnsiTheme="minorHAnsi"/>
                <w:b/>
                <w:sz w:val="18"/>
                <w:szCs w:val="18"/>
              </w:rPr>
            </w:pPr>
            <w:r>
              <w:rPr>
                <w:rFonts w:asciiTheme="minorHAnsi" w:hAnsiTheme="minorHAnsi"/>
                <w:b/>
                <w:sz w:val="18"/>
                <w:szCs w:val="18"/>
              </w:rPr>
              <w:t>Centrum för Informationslogistik i Ljungby AB</w:t>
            </w:r>
          </w:p>
        </w:tc>
        <w:tc>
          <w:tcPr>
            <w:tcW w:w="1295" w:type="dxa"/>
            <w:gridSpan w:val="3"/>
            <w:shd w:val="clear" w:color="auto" w:fill="DBE5F1" w:themeFill="accent1" w:themeFillTint="33"/>
          </w:tcPr>
          <w:p w14:paraId="14F8F934" w14:textId="77777777" w:rsidR="002A7410" w:rsidRPr="00577D5C" w:rsidRDefault="00000000" w:rsidP="007429F5">
            <w:pPr>
              <w:jc w:val="center"/>
              <w:rPr>
                <w:rFonts w:asciiTheme="minorHAnsi" w:hAnsiTheme="minorHAnsi"/>
                <w:b/>
                <w:sz w:val="18"/>
                <w:szCs w:val="18"/>
              </w:rPr>
            </w:pPr>
            <w:r>
              <w:rPr>
                <w:rFonts w:asciiTheme="minorHAnsi" w:hAnsiTheme="minorHAnsi"/>
                <w:b/>
                <w:sz w:val="18"/>
                <w:szCs w:val="18"/>
              </w:rPr>
              <w:t>Epic Teknikens Hus ekonomisk förening</w:t>
            </w:r>
          </w:p>
        </w:tc>
        <w:tc>
          <w:tcPr>
            <w:tcW w:w="1210" w:type="dxa"/>
            <w:shd w:val="clear" w:color="auto" w:fill="DBE5F1" w:themeFill="accent1" w:themeFillTint="33"/>
          </w:tcPr>
          <w:p w14:paraId="2E7D03DA" w14:textId="77777777" w:rsidR="002A7410" w:rsidRPr="00577D5C" w:rsidRDefault="00000000" w:rsidP="007429F5">
            <w:pPr>
              <w:jc w:val="center"/>
              <w:rPr>
                <w:rFonts w:asciiTheme="minorHAnsi" w:hAnsiTheme="minorHAnsi"/>
                <w:b/>
                <w:sz w:val="18"/>
                <w:szCs w:val="18"/>
              </w:rPr>
            </w:pPr>
            <w:r>
              <w:rPr>
                <w:rFonts w:asciiTheme="minorHAnsi" w:hAnsiTheme="minorHAnsi"/>
                <w:b/>
                <w:sz w:val="18"/>
                <w:szCs w:val="18"/>
              </w:rPr>
              <w:t>Industriellt UtvecklingsCentrum i Kalmar Län AB</w:t>
            </w:r>
          </w:p>
        </w:tc>
        <w:tc>
          <w:tcPr>
            <w:tcW w:w="1219" w:type="dxa"/>
            <w:shd w:val="clear" w:color="auto" w:fill="DBE5F1" w:themeFill="accent1" w:themeFillTint="33"/>
          </w:tcPr>
          <w:p w14:paraId="0D09925F" w14:textId="77777777" w:rsidR="002A7410" w:rsidRPr="00577D5C" w:rsidRDefault="002A7410" w:rsidP="007429F5">
            <w:pPr>
              <w:jc w:val="center"/>
              <w:rPr>
                <w:rFonts w:asciiTheme="minorHAnsi" w:hAnsiTheme="minorHAnsi"/>
                <w:b/>
                <w:sz w:val="18"/>
                <w:szCs w:val="18"/>
              </w:rPr>
            </w:pPr>
          </w:p>
        </w:tc>
        <w:tc>
          <w:tcPr>
            <w:tcW w:w="1449" w:type="dxa"/>
            <w:shd w:val="clear" w:color="auto" w:fill="DBE5F1" w:themeFill="accent1" w:themeFillTint="33"/>
          </w:tcPr>
          <w:p w14:paraId="434107A0" w14:textId="77777777" w:rsidR="002A7410" w:rsidRPr="00577D5C" w:rsidRDefault="002A7410" w:rsidP="007429F5">
            <w:pPr>
              <w:jc w:val="center"/>
              <w:rPr>
                <w:rFonts w:asciiTheme="minorHAnsi" w:hAnsiTheme="minorHAnsi"/>
                <w:b/>
                <w:sz w:val="18"/>
                <w:szCs w:val="18"/>
              </w:rPr>
            </w:pPr>
          </w:p>
        </w:tc>
        <w:tc>
          <w:tcPr>
            <w:tcW w:w="1449" w:type="dxa"/>
            <w:shd w:val="clear" w:color="auto" w:fill="DBE5F1" w:themeFill="accent1" w:themeFillTint="33"/>
          </w:tcPr>
          <w:p w14:paraId="30CE590C" w14:textId="77777777" w:rsidR="002A7410" w:rsidRPr="00577D5C" w:rsidRDefault="002A7410" w:rsidP="007429F5">
            <w:pPr>
              <w:jc w:val="center"/>
              <w:rPr>
                <w:rFonts w:asciiTheme="minorHAnsi" w:hAnsiTheme="minorHAnsi"/>
                <w:b/>
                <w:sz w:val="18"/>
                <w:szCs w:val="18"/>
              </w:rPr>
            </w:pPr>
          </w:p>
        </w:tc>
        <w:tc>
          <w:tcPr>
            <w:tcW w:w="1449" w:type="dxa"/>
            <w:gridSpan w:val="2"/>
            <w:shd w:val="clear" w:color="auto" w:fill="DBE5F1" w:themeFill="accent1" w:themeFillTint="33"/>
          </w:tcPr>
          <w:p w14:paraId="773AE59E" w14:textId="77777777" w:rsidR="002A7410" w:rsidRPr="00577D5C" w:rsidRDefault="002A7410" w:rsidP="007429F5">
            <w:pPr>
              <w:jc w:val="center"/>
              <w:rPr>
                <w:rFonts w:asciiTheme="minorHAnsi" w:hAnsiTheme="minorHAnsi"/>
                <w:b/>
                <w:sz w:val="18"/>
                <w:szCs w:val="18"/>
              </w:rPr>
            </w:pPr>
          </w:p>
        </w:tc>
        <w:tc>
          <w:tcPr>
            <w:tcW w:w="1449" w:type="dxa"/>
            <w:shd w:val="clear" w:color="auto" w:fill="DBE5F1" w:themeFill="accent1" w:themeFillTint="33"/>
          </w:tcPr>
          <w:p w14:paraId="2987CA72" w14:textId="77777777" w:rsidR="002A7410" w:rsidRPr="00577D5C" w:rsidRDefault="002A7410" w:rsidP="007429F5">
            <w:pPr>
              <w:jc w:val="center"/>
              <w:rPr>
                <w:rFonts w:asciiTheme="minorHAnsi" w:hAnsiTheme="minorHAnsi"/>
                <w:b/>
                <w:sz w:val="18"/>
                <w:szCs w:val="18"/>
              </w:rPr>
            </w:pPr>
          </w:p>
        </w:tc>
        <w:tc>
          <w:tcPr>
            <w:tcW w:w="1454" w:type="dxa"/>
            <w:shd w:val="clear" w:color="auto" w:fill="DBE5F1" w:themeFill="accent1" w:themeFillTint="33"/>
          </w:tcPr>
          <w:p w14:paraId="596E4E8E" w14:textId="77777777" w:rsidR="002A7410" w:rsidRPr="00577D5C" w:rsidRDefault="00000000" w:rsidP="007429F5">
            <w:pPr>
              <w:jc w:val="center"/>
              <w:rPr>
                <w:rFonts w:asciiTheme="minorHAnsi" w:hAnsiTheme="minorHAnsi"/>
                <w:b/>
                <w:sz w:val="18"/>
                <w:szCs w:val="18"/>
              </w:rPr>
            </w:pPr>
            <w:r>
              <w:rPr>
                <w:rFonts w:asciiTheme="minorHAnsi" w:hAnsiTheme="minorHAnsi"/>
                <w:b/>
                <w:sz w:val="18"/>
                <w:szCs w:val="18"/>
              </w:rPr>
              <w:t>Totalt</w:t>
            </w:r>
          </w:p>
        </w:tc>
      </w:tr>
      <w:tr w:rsidR="006E5B98" w14:paraId="36B44555" w14:textId="77777777" w:rsidTr="0044131A">
        <w:tc>
          <w:tcPr>
            <w:tcW w:w="1425" w:type="dxa"/>
          </w:tcPr>
          <w:p w14:paraId="620771D8"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Principal investigator-automation 20% Jetro Kenneth Pocorni, 36 mån</w:t>
            </w:r>
          </w:p>
        </w:tc>
        <w:tc>
          <w:tcPr>
            <w:tcW w:w="1291" w:type="dxa"/>
            <w:vAlign w:val="bottom"/>
          </w:tcPr>
          <w:p w14:paraId="52A752A5"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427 640</w:t>
            </w:r>
          </w:p>
        </w:tc>
        <w:tc>
          <w:tcPr>
            <w:tcW w:w="1291" w:type="dxa"/>
            <w:gridSpan w:val="2"/>
            <w:vAlign w:val="bottom"/>
          </w:tcPr>
          <w:p w14:paraId="781A6259"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273BEB71"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40C41250"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3CFF4CBF" w14:textId="77777777" w:rsidR="002A7410" w:rsidRPr="00577D5C" w:rsidRDefault="002A7410" w:rsidP="0044131A">
            <w:pPr>
              <w:jc w:val="right"/>
              <w:rPr>
                <w:rFonts w:asciiTheme="minorHAnsi" w:hAnsiTheme="minorHAnsi"/>
                <w:sz w:val="18"/>
                <w:szCs w:val="18"/>
              </w:rPr>
            </w:pPr>
          </w:p>
        </w:tc>
        <w:tc>
          <w:tcPr>
            <w:tcW w:w="1449" w:type="dxa"/>
            <w:vAlign w:val="bottom"/>
          </w:tcPr>
          <w:p w14:paraId="29301261" w14:textId="77777777" w:rsidR="002A7410" w:rsidRPr="00577D5C" w:rsidRDefault="002A7410" w:rsidP="0044131A">
            <w:pPr>
              <w:jc w:val="right"/>
              <w:rPr>
                <w:rFonts w:asciiTheme="minorHAnsi" w:hAnsiTheme="minorHAnsi"/>
                <w:sz w:val="18"/>
                <w:szCs w:val="18"/>
              </w:rPr>
            </w:pPr>
          </w:p>
        </w:tc>
        <w:tc>
          <w:tcPr>
            <w:tcW w:w="1449" w:type="dxa"/>
            <w:vAlign w:val="bottom"/>
          </w:tcPr>
          <w:p w14:paraId="343DE8A8"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46135191" w14:textId="77777777" w:rsidR="002A7410" w:rsidRPr="00577D5C" w:rsidRDefault="002A7410" w:rsidP="0044131A">
            <w:pPr>
              <w:jc w:val="right"/>
              <w:rPr>
                <w:rFonts w:asciiTheme="minorHAnsi" w:hAnsiTheme="minorHAnsi"/>
                <w:sz w:val="18"/>
                <w:szCs w:val="18"/>
              </w:rPr>
            </w:pPr>
          </w:p>
        </w:tc>
        <w:tc>
          <w:tcPr>
            <w:tcW w:w="1449" w:type="dxa"/>
            <w:vAlign w:val="bottom"/>
          </w:tcPr>
          <w:p w14:paraId="6E2D0E06" w14:textId="77777777" w:rsidR="002A7410" w:rsidRPr="00577D5C" w:rsidRDefault="002A7410" w:rsidP="0044131A">
            <w:pPr>
              <w:jc w:val="right"/>
              <w:rPr>
                <w:rFonts w:asciiTheme="minorHAnsi" w:hAnsiTheme="minorHAnsi"/>
                <w:sz w:val="18"/>
                <w:szCs w:val="18"/>
              </w:rPr>
            </w:pPr>
          </w:p>
        </w:tc>
        <w:tc>
          <w:tcPr>
            <w:tcW w:w="1454" w:type="dxa"/>
            <w:vAlign w:val="bottom"/>
          </w:tcPr>
          <w:p w14:paraId="51800107"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427 640</w:t>
            </w:r>
          </w:p>
        </w:tc>
      </w:tr>
      <w:tr w:rsidR="006E5B98" w14:paraId="77DFA1B2" w14:textId="77777777" w:rsidTr="0044131A">
        <w:tc>
          <w:tcPr>
            <w:tcW w:w="1425" w:type="dxa"/>
          </w:tcPr>
          <w:p w14:paraId="3CD494E9"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Projektekonom 7,5% Maria Dackling, 40 mån</w:t>
            </w:r>
          </w:p>
        </w:tc>
        <w:tc>
          <w:tcPr>
            <w:tcW w:w="1291" w:type="dxa"/>
            <w:vAlign w:val="bottom"/>
          </w:tcPr>
          <w:p w14:paraId="42618FFA"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118 200</w:t>
            </w:r>
          </w:p>
        </w:tc>
        <w:tc>
          <w:tcPr>
            <w:tcW w:w="1291" w:type="dxa"/>
            <w:gridSpan w:val="2"/>
            <w:vAlign w:val="bottom"/>
          </w:tcPr>
          <w:p w14:paraId="33DD41CA"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4A319F4D"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6CB91A4C"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1432C0D6" w14:textId="77777777" w:rsidR="002A7410" w:rsidRPr="00577D5C" w:rsidRDefault="002A7410" w:rsidP="0044131A">
            <w:pPr>
              <w:jc w:val="right"/>
              <w:rPr>
                <w:rFonts w:asciiTheme="minorHAnsi" w:hAnsiTheme="minorHAnsi"/>
                <w:sz w:val="18"/>
                <w:szCs w:val="18"/>
              </w:rPr>
            </w:pPr>
          </w:p>
        </w:tc>
        <w:tc>
          <w:tcPr>
            <w:tcW w:w="1449" w:type="dxa"/>
            <w:vAlign w:val="bottom"/>
          </w:tcPr>
          <w:p w14:paraId="7A1C8284" w14:textId="77777777" w:rsidR="002A7410" w:rsidRPr="00577D5C" w:rsidRDefault="002A7410" w:rsidP="0044131A">
            <w:pPr>
              <w:jc w:val="right"/>
              <w:rPr>
                <w:rFonts w:asciiTheme="minorHAnsi" w:hAnsiTheme="minorHAnsi"/>
                <w:sz w:val="18"/>
                <w:szCs w:val="18"/>
              </w:rPr>
            </w:pPr>
          </w:p>
        </w:tc>
        <w:tc>
          <w:tcPr>
            <w:tcW w:w="1449" w:type="dxa"/>
            <w:vAlign w:val="bottom"/>
          </w:tcPr>
          <w:p w14:paraId="32C80BAC"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3F7499EE" w14:textId="77777777" w:rsidR="002A7410" w:rsidRPr="00577D5C" w:rsidRDefault="002A7410" w:rsidP="0044131A">
            <w:pPr>
              <w:jc w:val="right"/>
              <w:rPr>
                <w:rFonts w:asciiTheme="minorHAnsi" w:hAnsiTheme="minorHAnsi"/>
                <w:sz w:val="18"/>
                <w:szCs w:val="18"/>
              </w:rPr>
            </w:pPr>
          </w:p>
        </w:tc>
        <w:tc>
          <w:tcPr>
            <w:tcW w:w="1449" w:type="dxa"/>
            <w:vAlign w:val="bottom"/>
          </w:tcPr>
          <w:p w14:paraId="77420E22" w14:textId="77777777" w:rsidR="002A7410" w:rsidRPr="00577D5C" w:rsidRDefault="002A7410" w:rsidP="0044131A">
            <w:pPr>
              <w:jc w:val="right"/>
              <w:rPr>
                <w:rFonts w:asciiTheme="minorHAnsi" w:hAnsiTheme="minorHAnsi"/>
                <w:sz w:val="18"/>
                <w:szCs w:val="18"/>
              </w:rPr>
            </w:pPr>
          </w:p>
        </w:tc>
        <w:tc>
          <w:tcPr>
            <w:tcW w:w="1454" w:type="dxa"/>
            <w:vAlign w:val="bottom"/>
          </w:tcPr>
          <w:p w14:paraId="3C2523EA"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118 200</w:t>
            </w:r>
          </w:p>
        </w:tc>
      </w:tr>
      <w:tr w:rsidR="006E5B98" w14:paraId="20EEB2D8" w14:textId="77777777" w:rsidTr="0044131A">
        <w:tc>
          <w:tcPr>
            <w:tcW w:w="1425" w:type="dxa"/>
          </w:tcPr>
          <w:p w14:paraId="594B13C3"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Övriga forskningsresurser 30%, 36 mån</w:t>
            </w:r>
          </w:p>
        </w:tc>
        <w:tc>
          <w:tcPr>
            <w:tcW w:w="1291" w:type="dxa"/>
            <w:vAlign w:val="bottom"/>
          </w:tcPr>
          <w:p w14:paraId="30420179"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612 660</w:t>
            </w:r>
          </w:p>
        </w:tc>
        <w:tc>
          <w:tcPr>
            <w:tcW w:w="1291" w:type="dxa"/>
            <w:gridSpan w:val="2"/>
            <w:vAlign w:val="bottom"/>
          </w:tcPr>
          <w:p w14:paraId="6F3F4C6E"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6A64111E"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1BF1A12A"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1FC08600" w14:textId="77777777" w:rsidR="002A7410" w:rsidRPr="00577D5C" w:rsidRDefault="002A7410" w:rsidP="0044131A">
            <w:pPr>
              <w:jc w:val="right"/>
              <w:rPr>
                <w:rFonts w:asciiTheme="minorHAnsi" w:hAnsiTheme="minorHAnsi"/>
                <w:sz w:val="18"/>
                <w:szCs w:val="18"/>
              </w:rPr>
            </w:pPr>
          </w:p>
        </w:tc>
        <w:tc>
          <w:tcPr>
            <w:tcW w:w="1449" w:type="dxa"/>
            <w:vAlign w:val="bottom"/>
          </w:tcPr>
          <w:p w14:paraId="37E17B40" w14:textId="77777777" w:rsidR="002A7410" w:rsidRPr="00577D5C" w:rsidRDefault="002A7410" w:rsidP="0044131A">
            <w:pPr>
              <w:jc w:val="right"/>
              <w:rPr>
                <w:rFonts w:asciiTheme="minorHAnsi" w:hAnsiTheme="minorHAnsi"/>
                <w:sz w:val="18"/>
                <w:szCs w:val="18"/>
              </w:rPr>
            </w:pPr>
          </w:p>
        </w:tc>
        <w:tc>
          <w:tcPr>
            <w:tcW w:w="1449" w:type="dxa"/>
            <w:vAlign w:val="bottom"/>
          </w:tcPr>
          <w:p w14:paraId="60422A81"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6565720D" w14:textId="77777777" w:rsidR="002A7410" w:rsidRPr="00577D5C" w:rsidRDefault="002A7410" w:rsidP="0044131A">
            <w:pPr>
              <w:jc w:val="right"/>
              <w:rPr>
                <w:rFonts w:asciiTheme="minorHAnsi" w:hAnsiTheme="minorHAnsi"/>
                <w:sz w:val="18"/>
                <w:szCs w:val="18"/>
              </w:rPr>
            </w:pPr>
          </w:p>
        </w:tc>
        <w:tc>
          <w:tcPr>
            <w:tcW w:w="1449" w:type="dxa"/>
            <w:vAlign w:val="bottom"/>
          </w:tcPr>
          <w:p w14:paraId="7FD538BB" w14:textId="77777777" w:rsidR="002A7410" w:rsidRPr="00577D5C" w:rsidRDefault="002A7410" w:rsidP="0044131A">
            <w:pPr>
              <w:jc w:val="right"/>
              <w:rPr>
                <w:rFonts w:asciiTheme="minorHAnsi" w:hAnsiTheme="minorHAnsi"/>
                <w:sz w:val="18"/>
                <w:szCs w:val="18"/>
              </w:rPr>
            </w:pPr>
          </w:p>
        </w:tc>
        <w:tc>
          <w:tcPr>
            <w:tcW w:w="1454" w:type="dxa"/>
            <w:vAlign w:val="bottom"/>
          </w:tcPr>
          <w:p w14:paraId="31EE603C"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612 660</w:t>
            </w:r>
          </w:p>
        </w:tc>
      </w:tr>
      <w:tr w:rsidR="006E5B98" w14:paraId="2AFE6A85" w14:textId="77777777" w:rsidTr="0044131A">
        <w:tc>
          <w:tcPr>
            <w:tcW w:w="1425" w:type="dxa"/>
          </w:tcPr>
          <w:p w14:paraId="004FC22B"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Projekt amanuens 20%, 36 mån</w:t>
            </w:r>
          </w:p>
        </w:tc>
        <w:tc>
          <w:tcPr>
            <w:tcW w:w="1291" w:type="dxa"/>
            <w:vAlign w:val="bottom"/>
          </w:tcPr>
          <w:p w14:paraId="0ED899DB"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183 280</w:t>
            </w:r>
          </w:p>
        </w:tc>
        <w:tc>
          <w:tcPr>
            <w:tcW w:w="1291" w:type="dxa"/>
            <w:gridSpan w:val="2"/>
            <w:vAlign w:val="bottom"/>
          </w:tcPr>
          <w:p w14:paraId="26931CCF"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74C50685"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4598201E"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7814E5DA" w14:textId="77777777" w:rsidR="002A7410" w:rsidRPr="00577D5C" w:rsidRDefault="002A7410" w:rsidP="0044131A">
            <w:pPr>
              <w:jc w:val="right"/>
              <w:rPr>
                <w:rFonts w:asciiTheme="minorHAnsi" w:hAnsiTheme="minorHAnsi"/>
                <w:sz w:val="18"/>
                <w:szCs w:val="18"/>
              </w:rPr>
            </w:pPr>
          </w:p>
        </w:tc>
        <w:tc>
          <w:tcPr>
            <w:tcW w:w="1449" w:type="dxa"/>
            <w:vAlign w:val="bottom"/>
          </w:tcPr>
          <w:p w14:paraId="54C2DCEC" w14:textId="77777777" w:rsidR="002A7410" w:rsidRPr="00577D5C" w:rsidRDefault="002A7410" w:rsidP="0044131A">
            <w:pPr>
              <w:jc w:val="right"/>
              <w:rPr>
                <w:rFonts w:asciiTheme="minorHAnsi" w:hAnsiTheme="minorHAnsi"/>
                <w:sz w:val="18"/>
                <w:szCs w:val="18"/>
              </w:rPr>
            </w:pPr>
          </w:p>
        </w:tc>
        <w:tc>
          <w:tcPr>
            <w:tcW w:w="1449" w:type="dxa"/>
            <w:vAlign w:val="bottom"/>
          </w:tcPr>
          <w:p w14:paraId="52A225F8"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31978BF0" w14:textId="77777777" w:rsidR="002A7410" w:rsidRPr="00577D5C" w:rsidRDefault="002A7410" w:rsidP="0044131A">
            <w:pPr>
              <w:jc w:val="right"/>
              <w:rPr>
                <w:rFonts w:asciiTheme="minorHAnsi" w:hAnsiTheme="minorHAnsi"/>
                <w:sz w:val="18"/>
                <w:szCs w:val="18"/>
              </w:rPr>
            </w:pPr>
          </w:p>
        </w:tc>
        <w:tc>
          <w:tcPr>
            <w:tcW w:w="1449" w:type="dxa"/>
            <w:vAlign w:val="bottom"/>
          </w:tcPr>
          <w:p w14:paraId="1DE03ECC" w14:textId="77777777" w:rsidR="002A7410" w:rsidRPr="00577D5C" w:rsidRDefault="002A7410" w:rsidP="0044131A">
            <w:pPr>
              <w:jc w:val="right"/>
              <w:rPr>
                <w:rFonts w:asciiTheme="minorHAnsi" w:hAnsiTheme="minorHAnsi"/>
                <w:sz w:val="18"/>
                <w:szCs w:val="18"/>
              </w:rPr>
            </w:pPr>
          </w:p>
        </w:tc>
        <w:tc>
          <w:tcPr>
            <w:tcW w:w="1454" w:type="dxa"/>
            <w:vAlign w:val="bottom"/>
          </w:tcPr>
          <w:p w14:paraId="3ED5CBF6"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183 280</w:t>
            </w:r>
          </w:p>
        </w:tc>
      </w:tr>
      <w:tr w:rsidR="006E5B98" w14:paraId="43C53367" w14:textId="77777777" w:rsidTr="0044131A">
        <w:tc>
          <w:tcPr>
            <w:tcW w:w="1425" w:type="dxa"/>
          </w:tcPr>
          <w:p w14:paraId="7D493519"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Principal investigator-maskinteknik 10% Lars Håkansson, 40 mån</w:t>
            </w:r>
          </w:p>
        </w:tc>
        <w:tc>
          <w:tcPr>
            <w:tcW w:w="1291" w:type="dxa"/>
            <w:vAlign w:val="bottom"/>
          </w:tcPr>
          <w:p w14:paraId="7C86F68A"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338 640</w:t>
            </w:r>
          </w:p>
        </w:tc>
        <w:tc>
          <w:tcPr>
            <w:tcW w:w="1291" w:type="dxa"/>
            <w:gridSpan w:val="2"/>
            <w:vAlign w:val="bottom"/>
          </w:tcPr>
          <w:p w14:paraId="60AD1314"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6AC1C559"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26BCD46E"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352E456C" w14:textId="77777777" w:rsidR="002A7410" w:rsidRPr="00577D5C" w:rsidRDefault="002A7410" w:rsidP="0044131A">
            <w:pPr>
              <w:jc w:val="right"/>
              <w:rPr>
                <w:rFonts w:asciiTheme="minorHAnsi" w:hAnsiTheme="minorHAnsi"/>
                <w:sz w:val="18"/>
                <w:szCs w:val="18"/>
              </w:rPr>
            </w:pPr>
          </w:p>
        </w:tc>
        <w:tc>
          <w:tcPr>
            <w:tcW w:w="1449" w:type="dxa"/>
            <w:vAlign w:val="bottom"/>
          </w:tcPr>
          <w:p w14:paraId="4B2A0252" w14:textId="77777777" w:rsidR="002A7410" w:rsidRPr="00577D5C" w:rsidRDefault="002A7410" w:rsidP="0044131A">
            <w:pPr>
              <w:jc w:val="right"/>
              <w:rPr>
                <w:rFonts w:asciiTheme="minorHAnsi" w:hAnsiTheme="minorHAnsi"/>
                <w:sz w:val="18"/>
                <w:szCs w:val="18"/>
              </w:rPr>
            </w:pPr>
          </w:p>
        </w:tc>
        <w:tc>
          <w:tcPr>
            <w:tcW w:w="1449" w:type="dxa"/>
            <w:vAlign w:val="bottom"/>
          </w:tcPr>
          <w:p w14:paraId="25A7E593"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351EED74" w14:textId="77777777" w:rsidR="002A7410" w:rsidRPr="00577D5C" w:rsidRDefault="002A7410" w:rsidP="0044131A">
            <w:pPr>
              <w:jc w:val="right"/>
              <w:rPr>
                <w:rFonts w:asciiTheme="minorHAnsi" w:hAnsiTheme="minorHAnsi"/>
                <w:sz w:val="18"/>
                <w:szCs w:val="18"/>
              </w:rPr>
            </w:pPr>
          </w:p>
        </w:tc>
        <w:tc>
          <w:tcPr>
            <w:tcW w:w="1449" w:type="dxa"/>
            <w:vAlign w:val="bottom"/>
          </w:tcPr>
          <w:p w14:paraId="7E8845B1" w14:textId="77777777" w:rsidR="002A7410" w:rsidRPr="00577D5C" w:rsidRDefault="002A7410" w:rsidP="0044131A">
            <w:pPr>
              <w:jc w:val="right"/>
              <w:rPr>
                <w:rFonts w:asciiTheme="minorHAnsi" w:hAnsiTheme="minorHAnsi"/>
                <w:sz w:val="18"/>
                <w:szCs w:val="18"/>
              </w:rPr>
            </w:pPr>
          </w:p>
        </w:tc>
        <w:tc>
          <w:tcPr>
            <w:tcW w:w="1454" w:type="dxa"/>
            <w:vAlign w:val="bottom"/>
          </w:tcPr>
          <w:p w14:paraId="4CE68D3D"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338 640</w:t>
            </w:r>
          </w:p>
        </w:tc>
      </w:tr>
      <w:tr w:rsidR="006E5B98" w14:paraId="6E4C23C8" w14:textId="77777777" w:rsidTr="0044131A">
        <w:tc>
          <w:tcPr>
            <w:tcW w:w="1425" w:type="dxa"/>
          </w:tcPr>
          <w:p w14:paraId="7F51D2E0"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Operativ projektledare 30% Hatem Algabroun, 40 mån</w:t>
            </w:r>
          </w:p>
        </w:tc>
        <w:tc>
          <w:tcPr>
            <w:tcW w:w="1291" w:type="dxa"/>
            <w:vAlign w:val="bottom"/>
          </w:tcPr>
          <w:p w14:paraId="0113E120"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629 580</w:t>
            </w:r>
          </w:p>
        </w:tc>
        <w:tc>
          <w:tcPr>
            <w:tcW w:w="1291" w:type="dxa"/>
            <w:gridSpan w:val="2"/>
            <w:vAlign w:val="bottom"/>
          </w:tcPr>
          <w:p w14:paraId="72B044F1"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6F51B3DB"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2C6DC9ED"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0AE85C32" w14:textId="77777777" w:rsidR="002A7410" w:rsidRPr="00577D5C" w:rsidRDefault="002A7410" w:rsidP="0044131A">
            <w:pPr>
              <w:jc w:val="right"/>
              <w:rPr>
                <w:rFonts w:asciiTheme="minorHAnsi" w:hAnsiTheme="minorHAnsi"/>
                <w:sz w:val="18"/>
                <w:szCs w:val="18"/>
              </w:rPr>
            </w:pPr>
          </w:p>
        </w:tc>
        <w:tc>
          <w:tcPr>
            <w:tcW w:w="1449" w:type="dxa"/>
            <w:vAlign w:val="bottom"/>
          </w:tcPr>
          <w:p w14:paraId="0F25AE81" w14:textId="77777777" w:rsidR="002A7410" w:rsidRPr="00577D5C" w:rsidRDefault="002A7410" w:rsidP="0044131A">
            <w:pPr>
              <w:jc w:val="right"/>
              <w:rPr>
                <w:rFonts w:asciiTheme="minorHAnsi" w:hAnsiTheme="minorHAnsi"/>
                <w:sz w:val="18"/>
                <w:szCs w:val="18"/>
              </w:rPr>
            </w:pPr>
          </w:p>
        </w:tc>
        <w:tc>
          <w:tcPr>
            <w:tcW w:w="1449" w:type="dxa"/>
            <w:vAlign w:val="bottom"/>
          </w:tcPr>
          <w:p w14:paraId="33A43127"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3CFE780A" w14:textId="77777777" w:rsidR="002A7410" w:rsidRPr="00577D5C" w:rsidRDefault="002A7410" w:rsidP="0044131A">
            <w:pPr>
              <w:jc w:val="right"/>
              <w:rPr>
                <w:rFonts w:asciiTheme="minorHAnsi" w:hAnsiTheme="minorHAnsi"/>
                <w:sz w:val="18"/>
                <w:szCs w:val="18"/>
              </w:rPr>
            </w:pPr>
          </w:p>
        </w:tc>
        <w:tc>
          <w:tcPr>
            <w:tcW w:w="1449" w:type="dxa"/>
            <w:vAlign w:val="bottom"/>
          </w:tcPr>
          <w:p w14:paraId="094FED6E" w14:textId="77777777" w:rsidR="002A7410" w:rsidRPr="00577D5C" w:rsidRDefault="002A7410" w:rsidP="0044131A">
            <w:pPr>
              <w:jc w:val="right"/>
              <w:rPr>
                <w:rFonts w:asciiTheme="minorHAnsi" w:hAnsiTheme="minorHAnsi"/>
                <w:sz w:val="18"/>
                <w:szCs w:val="18"/>
              </w:rPr>
            </w:pPr>
          </w:p>
        </w:tc>
        <w:tc>
          <w:tcPr>
            <w:tcW w:w="1454" w:type="dxa"/>
            <w:vAlign w:val="bottom"/>
          </w:tcPr>
          <w:p w14:paraId="5A54479C"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629 580</w:t>
            </w:r>
          </w:p>
        </w:tc>
      </w:tr>
      <w:tr w:rsidR="006E5B98" w14:paraId="68C110CB" w14:textId="77777777" w:rsidTr="0044131A">
        <w:tc>
          <w:tcPr>
            <w:tcW w:w="1425" w:type="dxa"/>
          </w:tcPr>
          <w:p w14:paraId="7A059003"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lastRenderedPageBreak/>
              <w:t>Personalens lön: Industricoach Campus Ljungby 50%, 36 mån</w:t>
            </w:r>
          </w:p>
        </w:tc>
        <w:tc>
          <w:tcPr>
            <w:tcW w:w="1291" w:type="dxa"/>
            <w:vAlign w:val="bottom"/>
          </w:tcPr>
          <w:p w14:paraId="4272B3B5"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1" w:type="dxa"/>
            <w:gridSpan w:val="2"/>
            <w:vAlign w:val="bottom"/>
          </w:tcPr>
          <w:p w14:paraId="456500E5"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839 438</w:t>
            </w:r>
          </w:p>
        </w:tc>
        <w:tc>
          <w:tcPr>
            <w:tcW w:w="1295" w:type="dxa"/>
            <w:gridSpan w:val="3"/>
            <w:vAlign w:val="bottom"/>
          </w:tcPr>
          <w:p w14:paraId="4EE0185F"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0613E3C9"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44163F61" w14:textId="77777777" w:rsidR="002A7410" w:rsidRPr="00577D5C" w:rsidRDefault="002A7410" w:rsidP="0044131A">
            <w:pPr>
              <w:jc w:val="right"/>
              <w:rPr>
                <w:rFonts w:asciiTheme="minorHAnsi" w:hAnsiTheme="minorHAnsi"/>
                <w:sz w:val="18"/>
                <w:szCs w:val="18"/>
              </w:rPr>
            </w:pPr>
          </w:p>
        </w:tc>
        <w:tc>
          <w:tcPr>
            <w:tcW w:w="1449" w:type="dxa"/>
            <w:vAlign w:val="bottom"/>
          </w:tcPr>
          <w:p w14:paraId="248A5045" w14:textId="77777777" w:rsidR="002A7410" w:rsidRPr="00577D5C" w:rsidRDefault="002A7410" w:rsidP="0044131A">
            <w:pPr>
              <w:jc w:val="right"/>
              <w:rPr>
                <w:rFonts w:asciiTheme="minorHAnsi" w:hAnsiTheme="minorHAnsi"/>
                <w:sz w:val="18"/>
                <w:szCs w:val="18"/>
              </w:rPr>
            </w:pPr>
          </w:p>
        </w:tc>
        <w:tc>
          <w:tcPr>
            <w:tcW w:w="1449" w:type="dxa"/>
            <w:vAlign w:val="bottom"/>
          </w:tcPr>
          <w:p w14:paraId="69362D59"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5E7697B5" w14:textId="77777777" w:rsidR="002A7410" w:rsidRPr="00577D5C" w:rsidRDefault="002A7410" w:rsidP="0044131A">
            <w:pPr>
              <w:jc w:val="right"/>
              <w:rPr>
                <w:rFonts w:asciiTheme="minorHAnsi" w:hAnsiTheme="minorHAnsi"/>
                <w:sz w:val="18"/>
                <w:szCs w:val="18"/>
              </w:rPr>
            </w:pPr>
          </w:p>
        </w:tc>
        <w:tc>
          <w:tcPr>
            <w:tcW w:w="1449" w:type="dxa"/>
            <w:vAlign w:val="bottom"/>
          </w:tcPr>
          <w:p w14:paraId="06A6D592" w14:textId="77777777" w:rsidR="002A7410" w:rsidRPr="00577D5C" w:rsidRDefault="002A7410" w:rsidP="0044131A">
            <w:pPr>
              <w:jc w:val="right"/>
              <w:rPr>
                <w:rFonts w:asciiTheme="minorHAnsi" w:hAnsiTheme="minorHAnsi"/>
                <w:sz w:val="18"/>
                <w:szCs w:val="18"/>
              </w:rPr>
            </w:pPr>
          </w:p>
        </w:tc>
        <w:tc>
          <w:tcPr>
            <w:tcW w:w="1454" w:type="dxa"/>
            <w:vAlign w:val="bottom"/>
          </w:tcPr>
          <w:p w14:paraId="495BFB36"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839 438</w:t>
            </w:r>
          </w:p>
        </w:tc>
      </w:tr>
      <w:tr w:rsidR="006E5B98" w14:paraId="3A0F2E5D" w14:textId="77777777" w:rsidTr="0044131A">
        <w:tc>
          <w:tcPr>
            <w:tcW w:w="1425" w:type="dxa"/>
          </w:tcPr>
          <w:p w14:paraId="51AE3534"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Personalens lön: PhD 80%, 36 mån</w:t>
            </w:r>
          </w:p>
        </w:tc>
        <w:tc>
          <w:tcPr>
            <w:tcW w:w="1291" w:type="dxa"/>
            <w:vAlign w:val="bottom"/>
          </w:tcPr>
          <w:p w14:paraId="233BF697"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902 618</w:t>
            </w:r>
          </w:p>
        </w:tc>
        <w:tc>
          <w:tcPr>
            <w:tcW w:w="1291" w:type="dxa"/>
            <w:gridSpan w:val="2"/>
            <w:vAlign w:val="bottom"/>
          </w:tcPr>
          <w:p w14:paraId="4E6FCB82"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31DF0D19"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55064DE0"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6DE66363" w14:textId="77777777" w:rsidR="002A7410" w:rsidRPr="00577D5C" w:rsidRDefault="002A7410" w:rsidP="0044131A">
            <w:pPr>
              <w:jc w:val="right"/>
              <w:rPr>
                <w:rFonts w:asciiTheme="minorHAnsi" w:hAnsiTheme="minorHAnsi"/>
                <w:sz w:val="18"/>
                <w:szCs w:val="18"/>
              </w:rPr>
            </w:pPr>
          </w:p>
        </w:tc>
        <w:tc>
          <w:tcPr>
            <w:tcW w:w="1449" w:type="dxa"/>
            <w:vAlign w:val="bottom"/>
          </w:tcPr>
          <w:p w14:paraId="3A7FC513" w14:textId="77777777" w:rsidR="002A7410" w:rsidRPr="00577D5C" w:rsidRDefault="002A7410" w:rsidP="0044131A">
            <w:pPr>
              <w:jc w:val="right"/>
              <w:rPr>
                <w:rFonts w:asciiTheme="minorHAnsi" w:hAnsiTheme="minorHAnsi"/>
                <w:sz w:val="18"/>
                <w:szCs w:val="18"/>
              </w:rPr>
            </w:pPr>
          </w:p>
        </w:tc>
        <w:tc>
          <w:tcPr>
            <w:tcW w:w="1449" w:type="dxa"/>
            <w:vAlign w:val="bottom"/>
          </w:tcPr>
          <w:p w14:paraId="52B84A56"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03089652" w14:textId="77777777" w:rsidR="002A7410" w:rsidRPr="00577D5C" w:rsidRDefault="002A7410" w:rsidP="0044131A">
            <w:pPr>
              <w:jc w:val="right"/>
              <w:rPr>
                <w:rFonts w:asciiTheme="minorHAnsi" w:hAnsiTheme="minorHAnsi"/>
                <w:sz w:val="18"/>
                <w:szCs w:val="18"/>
              </w:rPr>
            </w:pPr>
          </w:p>
        </w:tc>
        <w:tc>
          <w:tcPr>
            <w:tcW w:w="1449" w:type="dxa"/>
            <w:vAlign w:val="bottom"/>
          </w:tcPr>
          <w:p w14:paraId="7B7B696E" w14:textId="77777777" w:rsidR="002A7410" w:rsidRPr="00577D5C" w:rsidRDefault="002A7410" w:rsidP="0044131A">
            <w:pPr>
              <w:jc w:val="right"/>
              <w:rPr>
                <w:rFonts w:asciiTheme="minorHAnsi" w:hAnsiTheme="minorHAnsi"/>
                <w:sz w:val="18"/>
                <w:szCs w:val="18"/>
              </w:rPr>
            </w:pPr>
          </w:p>
        </w:tc>
        <w:tc>
          <w:tcPr>
            <w:tcW w:w="1454" w:type="dxa"/>
            <w:vAlign w:val="bottom"/>
          </w:tcPr>
          <w:p w14:paraId="48889028"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902 618</w:t>
            </w:r>
          </w:p>
        </w:tc>
      </w:tr>
      <w:tr w:rsidR="006E5B98" w14:paraId="48B578BE" w14:textId="77777777" w:rsidTr="0044131A">
        <w:tc>
          <w:tcPr>
            <w:tcW w:w="1425" w:type="dxa"/>
          </w:tcPr>
          <w:p w14:paraId="73728BD6" w14:textId="77777777" w:rsidR="00121BD7" w:rsidRDefault="00000000" w:rsidP="00121BD7">
            <w:pPr>
              <w:jc w:val="left"/>
              <w:rPr>
                <w:rFonts w:asciiTheme="minorHAnsi" w:hAnsiTheme="minorHAnsi"/>
                <w:sz w:val="18"/>
                <w:szCs w:val="18"/>
              </w:rPr>
            </w:pPr>
            <w:r>
              <w:rPr>
                <w:rFonts w:asciiTheme="minorHAnsi" w:hAnsiTheme="minorHAnsi"/>
                <w:sz w:val="18"/>
                <w:szCs w:val="18"/>
              </w:rPr>
              <w:t>Personalens lön: Post doc 80%, 24 mån</w:t>
            </w:r>
          </w:p>
        </w:tc>
        <w:tc>
          <w:tcPr>
            <w:tcW w:w="1291" w:type="dxa"/>
            <w:vAlign w:val="bottom"/>
          </w:tcPr>
          <w:p w14:paraId="0C6B79B8" w14:textId="77777777" w:rsidR="00121BD7" w:rsidRDefault="00000000" w:rsidP="0044131A">
            <w:pPr>
              <w:jc w:val="right"/>
              <w:rPr>
                <w:rFonts w:asciiTheme="minorHAnsi" w:hAnsiTheme="minorHAnsi"/>
                <w:sz w:val="18"/>
                <w:szCs w:val="18"/>
              </w:rPr>
            </w:pPr>
            <w:r>
              <w:rPr>
                <w:rFonts w:asciiTheme="minorHAnsi" w:hAnsiTheme="minorHAnsi"/>
                <w:sz w:val="18"/>
                <w:szCs w:val="18"/>
              </w:rPr>
              <w:t>803 920</w:t>
            </w:r>
          </w:p>
        </w:tc>
        <w:tc>
          <w:tcPr>
            <w:tcW w:w="1291" w:type="dxa"/>
            <w:gridSpan w:val="2"/>
            <w:vAlign w:val="bottom"/>
          </w:tcPr>
          <w:p w14:paraId="12294DC1"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5598AAA5"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5CD76B5C"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4F3E8615" w14:textId="77777777" w:rsidR="00121BD7" w:rsidRDefault="00121BD7" w:rsidP="0044131A">
            <w:pPr>
              <w:jc w:val="right"/>
              <w:rPr>
                <w:rFonts w:asciiTheme="minorHAnsi" w:hAnsiTheme="minorHAnsi"/>
                <w:sz w:val="18"/>
                <w:szCs w:val="18"/>
              </w:rPr>
            </w:pPr>
          </w:p>
        </w:tc>
        <w:tc>
          <w:tcPr>
            <w:tcW w:w="1449" w:type="dxa"/>
            <w:vAlign w:val="bottom"/>
          </w:tcPr>
          <w:p w14:paraId="2CAAAF6B" w14:textId="77777777" w:rsidR="00121BD7" w:rsidRDefault="00121BD7" w:rsidP="0044131A">
            <w:pPr>
              <w:jc w:val="right"/>
              <w:rPr>
                <w:rFonts w:asciiTheme="minorHAnsi" w:hAnsiTheme="minorHAnsi"/>
                <w:sz w:val="18"/>
                <w:szCs w:val="18"/>
              </w:rPr>
            </w:pPr>
          </w:p>
        </w:tc>
        <w:tc>
          <w:tcPr>
            <w:tcW w:w="1449" w:type="dxa"/>
            <w:vAlign w:val="bottom"/>
          </w:tcPr>
          <w:p w14:paraId="2B1862E8" w14:textId="77777777" w:rsidR="00121BD7" w:rsidRDefault="00121BD7" w:rsidP="0044131A">
            <w:pPr>
              <w:jc w:val="right"/>
              <w:rPr>
                <w:rFonts w:asciiTheme="minorHAnsi" w:hAnsiTheme="minorHAnsi"/>
                <w:sz w:val="18"/>
                <w:szCs w:val="18"/>
              </w:rPr>
            </w:pPr>
          </w:p>
        </w:tc>
        <w:tc>
          <w:tcPr>
            <w:tcW w:w="1449" w:type="dxa"/>
            <w:gridSpan w:val="2"/>
            <w:vAlign w:val="bottom"/>
          </w:tcPr>
          <w:p w14:paraId="61971940" w14:textId="77777777" w:rsidR="00121BD7" w:rsidRDefault="00121BD7" w:rsidP="0044131A">
            <w:pPr>
              <w:jc w:val="right"/>
              <w:rPr>
                <w:rFonts w:asciiTheme="minorHAnsi" w:hAnsiTheme="minorHAnsi"/>
                <w:sz w:val="18"/>
                <w:szCs w:val="18"/>
              </w:rPr>
            </w:pPr>
          </w:p>
        </w:tc>
        <w:tc>
          <w:tcPr>
            <w:tcW w:w="1449" w:type="dxa"/>
            <w:vAlign w:val="bottom"/>
          </w:tcPr>
          <w:p w14:paraId="7CB08436" w14:textId="77777777" w:rsidR="00121BD7" w:rsidRDefault="00121BD7" w:rsidP="0044131A">
            <w:pPr>
              <w:jc w:val="right"/>
              <w:rPr>
                <w:rFonts w:asciiTheme="minorHAnsi" w:hAnsiTheme="minorHAnsi"/>
                <w:sz w:val="18"/>
                <w:szCs w:val="18"/>
              </w:rPr>
            </w:pPr>
          </w:p>
        </w:tc>
        <w:tc>
          <w:tcPr>
            <w:tcW w:w="1454" w:type="dxa"/>
            <w:vAlign w:val="bottom"/>
          </w:tcPr>
          <w:p w14:paraId="1ACD1543" w14:textId="77777777" w:rsidR="00121BD7" w:rsidRDefault="00000000" w:rsidP="0044131A">
            <w:pPr>
              <w:jc w:val="right"/>
              <w:rPr>
                <w:rFonts w:asciiTheme="minorHAnsi" w:hAnsiTheme="minorHAnsi"/>
                <w:b/>
                <w:sz w:val="18"/>
                <w:szCs w:val="18"/>
              </w:rPr>
            </w:pPr>
            <w:r>
              <w:rPr>
                <w:rFonts w:asciiTheme="minorHAnsi" w:hAnsiTheme="minorHAnsi"/>
                <w:b/>
                <w:sz w:val="18"/>
                <w:szCs w:val="18"/>
              </w:rPr>
              <w:t>803 920</w:t>
            </w:r>
          </w:p>
        </w:tc>
      </w:tr>
      <w:tr w:rsidR="006E5B98" w14:paraId="40230270" w14:textId="77777777" w:rsidTr="0044131A">
        <w:tc>
          <w:tcPr>
            <w:tcW w:w="1425" w:type="dxa"/>
          </w:tcPr>
          <w:p w14:paraId="74E5DCD9" w14:textId="77777777" w:rsidR="00121BD7" w:rsidRDefault="00000000" w:rsidP="00121BD7">
            <w:pPr>
              <w:jc w:val="left"/>
              <w:rPr>
                <w:rFonts w:asciiTheme="minorHAnsi" w:hAnsiTheme="minorHAnsi"/>
                <w:sz w:val="18"/>
                <w:szCs w:val="18"/>
              </w:rPr>
            </w:pPr>
            <w:r>
              <w:rPr>
                <w:rFonts w:asciiTheme="minorHAnsi" w:hAnsiTheme="minorHAnsi"/>
                <w:sz w:val="18"/>
                <w:szCs w:val="18"/>
              </w:rPr>
              <w:t>Personalens lön: Forskningsingenjör 20% digitalization/automation, 36 mån</w:t>
            </w:r>
          </w:p>
        </w:tc>
        <w:tc>
          <w:tcPr>
            <w:tcW w:w="1291" w:type="dxa"/>
            <w:vAlign w:val="bottom"/>
          </w:tcPr>
          <w:p w14:paraId="31566A24" w14:textId="77777777" w:rsidR="00121BD7" w:rsidRDefault="00000000" w:rsidP="0044131A">
            <w:pPr>
              <w:jc w:val="right"/>
              <w:rPr>
                <w:rFonts w:asciiTheme="minorHAnsi" w:hAnsiTheme="minorHAnsi"/>
                <w:sz w:val="18"/>
                <w:szCs w:val="18"/>
              </w:rPr>
            </w:pPr>
            <w:r>
              <w:rPr>
                <w:rFonts w:asciiTheme="minorHAnsi" w:hAnsiTheme="minorHAnsi"/>
                <w:sz w:val="18"/>
                <w:szCs w:val="18"/>
              </w:rPr>
              <w:t>320 560</w:t>
            </w:r>
          </w:p>
        </w:tc>
        <w:tc>
          <w:tcPr>
            <w:tcW w:w="1291" w:type="dxa"/>
            <w:gridSpan w:val="2"/>
            <w:vAlign w:val="bottom"/>
          </w:tcPr>
          <w:p w14:paraId="5B32C3EA"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4592C3DF"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2A711004"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4E80204D" w14:textId="77777777" w:rsidR="00121BD7" w:rsidRDefault="00121BD7" w:rsidP="0044131A">
            <w:pPr>
              <w:jc w:val="right"/>
              <w:rPr>
                <w:rFonts w:asciiTheme="minorHAnsi" w:hAnsiTheme="minorHAnsi"/>
                <w:sz w:val="18"/>
                <w:szCs w:val="18"/>
              </w:rPr>
            </w:pPr>
          </w:p>
        </w:tc>
        <w:tc>
          <w:tcPr>
            <w:tcW w:w="1449" w:type="dxa"/>
            <w:vAlign w:val="bottom"/>
          </w:tcPr>
          <w:p w14:paraId="24640251" w14:textId="77777777" w:rsidR="00121BD7" w:rsidRDefault="00121BD7" w:rsidP="0044131A">
            <w:pPr>
              <w:jc w:val="right"/>
              <w:rPr>
                <w:rFonts w:asciiTheme="minorHAnsi" w:hAnsiTheme="minorHAnsi"/>
                <w:sz w:val="18"/>
                <w:szCs w:val="18"/>
              </w:rPr>
            </w:pPr>
          </w:p>
        </w:tc>
        <w:tc>
          <w:tcPr>
            <w:tcW w:w="1449" w:type="dxa"/>
            <w:vAlign w:val="bottom"/>
          </w:tcPr>
          <w:p w14:paraId="2BB996D3" w14:textId="77777777" w:rsidR="00121BD7" w:rsidRDefault="00121BD7" w:rsidP="0044131A">
            <w:pPr>
              <w:jc w:val="right"/>
              <w:rPr>
                <w:rFonts w:asciiTheme="minorHAnsi" w:hAnsiTheme="minorHAnsi"/>
                <w:sz w:val="18"/>
                <w:szCs w:val="18"/>
              </w:rPr>
            </w:pPr>
          </w:p>
        </w:tc>
        <w:tc>
          <w:tcPr>
            <w:tcW w:w="1449" w:type="dxa"/>
            <w:gridSpan w:val="2"/>
            <w:vAlign w:val="bottom"/>
          </w:tcPr>
          <w:p w14:paraId="09DBD560" w14:textId="77777777" w:rsidR="00121BD7" w:rsidRDefault="00121BD7" w:rsidP="0044131A">
            <w:pPr>
              <w:jc w:val="right"/>
              <w:rPr>
                <w:rFonts w:asciiTheme="minorHAnsi" w:hAnsiTheme="minorHAnsi"/>
                <w:sz w:val="18"/>
                <w:szCs w:val="18"/>
              </w:rPr>
            </w:pPr>
          </w:p>
        </w:tc>
        <w:tc>
          <w:tcPr>
            <w:tcW w:w="1449" w:type="dxa"/>
            <w:vAlign w:val="bottom"/>
          </w:tcPr>
          <w:p w14:paraId="51958A9B" w14:textId="77777777" w:rsidR="00121BD7" w:rsidRDefault="00121BD7" w:rsidP="0044131A">
            <w:pPr>
              <w:jc w:val="right"/>
              <w:rPr>
                <w:rFonts w:asciiTheme="minorHAnsi" w:hAnsiTheme="minorHAnsi"/>
                <w:sz w:val="18"/>
                <w:szCs w:val="18"/>
              </w:rPr>
            </w:pPr>
          </w:p>
        </w:tc>
        <w:tc>
          <w:tcPr>
            <w:tcW w:w="1454" w:type="dxa"/>
            <w:vAlign w:val="bottom"/>
          </w:tcPr>
          <w:p w14:paraId="70F34821" w14:textId="77777777" w:rsidR="00121BD7" w:rsidRDefault="00000000" w:rsidP="0044131A">
            <w:pPr>
              <w:jc w:val="right"/>
              <w:rPr>
                <w:rFonts w:asciiTheme="minorHAnsi" w:hAnsiTheme="minorHAnsi"/>
                <w:b/>
                <w:sz w:val="18"/>
                <w:szCs w:val="18"/>
              </w:rPr>
            </w:pPr>
            <w:r>
              <w:rPr>
                <w:rFonts w:asciiTheme="minorHAnsi" w:hAnsiTheme="minorHAnsi"/>
                <w:b/>
                <w:sz w:val="18"/>
                <w:szCs w:val="18"/>
              </w:rPr>
              <w:t>320 560</w:t>
            </w:r>
          </w:p>
        </w:tc>
      </w:tr>
      <w:tr w:rsidR="006E5B98" w14:paraId="77BA1620" w14:textId="77777777" w:rsidTr="0044131A">
        <w:tc>
          <w:tcPr>
            <w:tcW w:w="1425" w:type="dxa"/>
          </w:tcPr>
          <w:p w14:paraId="1A21649F" w14:textId="77777777" w:rsidR="00121BD7" w:rsidRDefault="00000000" w:rsidP="00121BD7">
            <w:pPr>
              <w:jc w:val="left"/>
              <w:rPr>
                <w:rFonts w:asciiTheme="minorHAnsi" w:hAnsiTheme="minorHAnsi"/>
                <w:sz w:val="18"/>
                <w:szCs w:val="18"/>
              </w:rPr>
            </w:pPr>
            <w:r>
              <w:rPr>
                <w:rFonts w:asciiTheme="minorHAnsi" w:hAnsiTheme="minorHAnsi"/>
                <w:sz w:val="18"/>
                <w:szCs w:val="18"/>
              </w:rPr>
              <w:t>Personalens lön: Industricoach IUC Kalmar 50%, 36 mån</w:t>
            </w:r>
          </w:p>
        </w:tc>
        <w:tc>
          <w:tcPr>
            <w:tcW w:w="1291" w:type="dxa"/>
            <w:vAlign w:val="bottom"/>
          </w:tcPr>
          <w:p w14:paraId="0E1DEAC0"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1" w:type="dxa"/>
            <w:gridSpan w:val="2"/>
            <w:vAlign w:val="bottom"/>
          </w:tcPr>
          <w:p w14:paraId="2CC38A10"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64945822"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2A0605C4" w14:textId="77777777" w:rsidR="00121BD7" w:rsidRDefault="00000000" w:rsidP="0044131A">
            <w:pPr>
              <w:jc w:val="right"/>
              <w:rPr>
                <w:rFonts w:asciiTheme="minorHAnsi" w:hAnsiTheme="minorHAnsi"/>
                <w:sz w:val="18"/>
                <w:szCs w:val="18"/>
              </w:rPr>
            </w:pPr>
            <w:r>
              <w:rPr>
                <w:rFonts w:asciiTheme="minorHAnsi" w:hAnsiTheme="minorHAnsi"/>
                <w:sz w:val="18"/>
                <w:szCs w:val="18"/>
              </w:rPr>
              <w:t>860 820</w:t>
            </w:r>
          </w:p>
        </w:tc>
        <w:tc>
          <w:tcPr>
            <w:tcW w:w="1219" w:type="dxa"/>
            <w:vAlign w:val="bottom"/>
          </w:tcPr>
          <w:p w14:paraId="4417FBE1" w14:textId="77777777" w:rsidR="00121BD7" w:rsidRDefault="00121BD7" w:rsidP="0044131A">
            <w:pPr>
              <w:jc w:val="right"/>
              <w:rPr>
                <w:rFonts w:asciiTheme="minorHAnsi" w:hAnsiTheme="minorHAnsi"/>
                <w:sz w:val="18"/>
                <w:szCs w:val="18"/>
              </w:rPr>
            </w:pPr>
          </w:p>
        </w:tc>
        <w:tc>
          <w:tcPr>
            <w:tcW w:w="1449" w:type="dxa"/>
            <w:vAlign w:val="bottom"/>
          </w:tcPr>
          <w:p w14:paraId="6726D21C" w14:textId="77777777" w:rsidR="00121BD7" w:rsidRDefault="00121BD7" w:rsidP="0044131A">
            <w:pPr>
              <w:jc w:val="right"/>
              <w:rPr>
                <w:rFonts w:asciiTheme="minorHAnsi" w:hAnsiTheme="minorHAnsi"/>
                <w:sz w:val="18"/>
                <w:szCs w:val="18"/>
              </w:rPr>
            </w:pPr>
          </w:p>
        </w:tc>
        <w:tc>
          <w:tcPr>
            <w:tcW w:w="1449" w:type="dxa"/>
            <w:vAlign w:val="bottom"/>
          </w:tcPr>
          <w:p w14:paraId="5757612D" w14:textId="77777777" w:rsidR="00121BD7" w:rsidRDefault="00121BD7" w:rsidP="0044131A">
            <w:pPr>
              <w:jc w:val="right"/>
              <w:rPr>
                <w:rFonts w:asciiTheme="minorHAnsi" w:hAnsiTheme="minorHAnsi"/>
                <w:sz w:val="18"/>
                <w:szCs w:val="18"/>
              </w:rPr>
            </w:pPr>
          </w:p>
        </w:tc>
        <w:tc>
          <w:tcPr>
            <w:tcW w:w="1449" w:type="dxa"/>
            <w:gridSpan w:val="2"/>
            <w:vAlign w:val="bottom"/>
          </w:tcPr>
          <w:p w14:paraId="4E37CF7E" w14:textId="77777777" w:rsidR="00121BD7" w:rsidRDefault="00121BD7" w:rsidP="0044131A">
            <w:pPr>
              <w:jc w:val="right"/>
              <w:rPr>
                <w:rFonts w:asciiTheme="minorHAnsi" w:hAnsiTheme="minorHAnsi"/>
                <w:sz w:val="18"/>
                <w:szCs w:val="18"/>
              </w:rPr>
            </w:pPr>
          </w:p>
        </w:tc>
        <w:tc>
          <w:tcPr>
            <w:tcW w:w="1449" w:type="dxa"/>
            <w:vAlign w:val="bottom"/>
          </w:tcPr>
          <w:p w14:paraId="4E1FEDF0" w14:textId="77777777" w:rsidR="00121BD7" w:rsidRDefault="00121BD7" w:rsidP="0044131A">
            <w:pPr>
              <w:jc w:val="right"/>
              <w:rPr>
                <w:rFonts w:asciiTheme="minorHAnsi" w:hAnsiTheme="minorHAnsi"/>
                <w:sz w:val="18"/>
                <w:szCs w:val="18"/>
              </w:rPr>
            </w:pPr>
          </w:p>
        </w:tc>
        <w:tc>
          <w:tcPr>
            <w:tcW w:w="1454" w:type="dxa"/>
            <w:vAlign w:val="bottom"/>
          </w:tcPr>
          <w:p w14:paraId="39F7EFDF" w14:textId="77777777" w:rsidR="00121BD7" w:rsidRDefault="00000000" w:rsidP="0044131A">
            <w:pPr>
              <w:jc w:val="right"/>
              <w:rPr>
                <w:rFonts w:asciiTheme="minorHAnsi" w:hAnsiTheme="minorHAnsi"/>
                <w:b/>
                <w:sz w:val="18"/>
                <w:szCs w:val="18"/>
              </w:rPr>
            </w:pPr>
            <w:r>
              <w:rPr>
                <w:rFonts w:asciiTheme="minorHAnsi" w:hAnsiTheme="minorHAnsi"/>
                <w:b/>
                <w:sz w:val="18"/>
                <w:szCs w:val="18"/>
              </w:rPr>
              <w:t>860 820</w:t>
            </w:r>
          </w:p>
        </w:tc>
      </w:tr>
      <w:tr w:rsidR="006E5B98" w14:paraId="40012FDB" w14:textId="77777777" w:rsidTr="0044131A">
        <w:tc>
          <w:tcPr>
            <w:tcW w:w="1425" w:type="dxa"/>
          </w:tcPr>
          <w:p w14:paraId="38EFBAD8" w14:textId="77777777" w:rsidR="00121BD7" w:rsidRDefault="00000000" w:rsidP="00121BD7">
            <w:pPr>
              <w:jc w:val="left"/>
              <w:rPr>
                <w:rFonts w:asciiTheme="minorHAnsi" w:hAnsiTheme="minorHAnsi"/>
                <w:sz w:val="18"/>
                <w:szCs w:val="18"/>
              </w:rPr>
            </w:pPr>
            <w:r>
              <w:rPr>
                <w:rFonts w:asciiTheme="minorHAnsi" w:hAnsiTheme="minorHAnsi"/>
                <w:sz w:val="18"/>
                <w:szCs w:val="18"/>
              </w:rPr>
              <w:t>Personalens lön: Principal investigator-digitalization 20%, 36 mån</w:t>
            </w:r>
          </w:p>
        </w:tc>
        <w:tc>
          <w:tcPr>
            <w:tcW w:w="1291" w:type="dxa"/>
            <w:vAlign w:val="bottom"/>
          </w:tcPr>
          <w:p w14:paraId="5FDFB5A0" w14:textId="77777777" w:rsidR="00121BD7" w:rsidRDefault="00000000" w:rsidP="0044131A">
            <w:pPr>
              <w:jc w:val="right"/>
              <w:rPr>
                <w:rFonts w:asciiTheme="minorHAnsi" w:hAnsiTheme="minorHAnsi"/>
                <w:sz w:val="18"/>
                <w:szCs w:val="18"/>
              </w:rPr>
            </w:pPr>
            <w:r>
              <w:rPr>
                <w:rFonts w:asciiTheme="minorHAnsi" w:hAnsiTheme="minorHAnsi"/>
                <w:sz w:val="18"/>
                <w:szCs w:val="18"/>
              </w:rPr>
              <w:t>389 440</w:t>
            </w:r>
          </w:p>
        </w:tc>
        <w:tc>
          <w:tcPr>
            <w:tcW w:w="1291" w:type="dxa"/>
            <w:gridSpan w:val="2"/>
            <w:vAlign w:val="bottom"/>
          </w:tcPr>
          <w:p w14:paraId="2447AE11"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6CED8E13"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70706F2D"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2466105A" w14:textId="77777777" w:rsidR="00121BD7" w:rsidRDefault="00121BD7" w:rsidP="0044131A">
            <w:pPr>
              <w:jc w:val="right"/>
              <w:rPr>
                <w:rFonts w:asciiTheme="minorHAnsi" w:hAnsiTheme="minorHAnsi"/>
                <w:sz w:val="18"/>
                <w:szCs w:val="18"/>
              </w:rPr>
            </w:pPr>
          </w:p>
        </w:tc>
        <w:tc>
          <w:tcPr>
            <w:tcW w:w="1449" w:type="dxa"/>
            <w:vAlign w:val="bottom"/>
          </w:tcPr>
          <w:p w14:paraId="7A8E2209" w14:textId="77777777" w:rsidR="00121BD7" w:rsidRDefault="00121BD7" w:rsidP="0044131A">
            <w:pPr>
              <w:jc w:val="right"/>
              <w:rPr>
                <w:rFonts w:asciiTheme="minorHAnsi" w:hAnsiTheme="minorHAnsi"/>
                <w:sz w:val="18"/>
                <w:szCs w:val="18"/>
              </w:rPr>
            </w:pPr>
          </w:p>
        </w:tc>
        <w:tc>
          <w:tcPr>
            <w:tcW w:w="1449" w:type="dxa"/>
            <w:vAlign w:val="bottom"/>
          </w:tcPr>
          <w:p w14:paraId="39BCAF34" w14:textId="77777777" w:rsidR="00121BD7" w:rsidRDefault="00121BD7" w:rsidP="0044131A">
            <w:pPr>
              <w:jc w:val="right"/>
              <w:rPr>
                <w:rFonts w:asciiTheme="minorHAnsi" w:hAnsiTheme="minorHAnsi"/>
                <w:sz w:val="18"/>
                <w:szCs w:val="18"/>
              </w:rPr>
            </w:pPr>
          </w:p>
        </w:tc>
        <w:tc>
          <w:tcPr>
            <w:tcW w:w="1449" w:type="dxa"/>
            <w:gridSpan w:val="2"/>
            <w:vAlign w:val="bottom"/>
          </w:tcPr>
          <w:p w14:paraId="169A2227" w14:textId="77777777" w:rsidR="00121BD7" w:rsidRDefault="00121BD7" w:rsidP="0044131A">
            <w:pPr>
              <w:jc w:val="right"/>
              <w:rPr>
                <w:rFonts w:asciiTheme="minorHAnsi" w:hAnsiTheme="minorHAnsi"/>
                <w:sz w:val="18"/>
                <w:szCs w:val="18"/>
              </w:rPr>
            </w:pPr>
          </w:p>
        </w:tc>
        <w:tc>
          <w:tcPr>
            <w:tcW w:w="1449" w:type="dxa"/>
            <w:vAlign w:val="bottom"/>
          </w:tcPr>
          <w:p w14:paraId="321CF7DA" w14:textId="77777777" w:rsidR="00121BD7" w:rsidRDefault="00121BD7" w:rsidP="0044131A">
            <w:pPr>
              <w:jc w:val="right"/>
              <w:rPr>
                <w:rFonts w:asciiTheme="minorHAnsi" w:hAnsiTheme="minorHAnsi"/>
                <w:sz w:val="18"/>
                <w:szCs w:val="18"/>
              </w:rPr>
            </w:pPr>
          </w:p>
        </w:tc>
        <w:tc>
          <w:tcPr>
            <w:tcW w:w="1454" w:type="dxa"/>
            <w:vAlign w:val="bottom"/>
          </w:tcPr>
          <w:p w14:paraId="1C5D3D31" w14:textId="77777777" w:rsidR="00121BD7" w:rsidRDefault="00000000" w:rsidP="0044131A">
            <w:pPr>
              <w:jc w:val="right"/>
              <w:rPr>
                <w:rFonts w:asciiTheme="minorHAnsi" w:hAnsiTheme="minorHAnsi"/>
                <w:b/>
                <w:sz w:val="18"/>
                <w:szCs w:val="18"/>
              </w:rPr>
            </w:pPr>
            <w:r>
              <w:rPr>
                <w:rFonts w:asciiTheme="minorHAnsi" w:hAnsiTheme="minorHAnsi"/>
                <w:b/>
                <w:sz w:val="18"/>
                <w:szCs w:val="18"/>
              </w:rPr>
              <w:t>389 440</w:t>
            </w:r>
          </w:p>
        </w:tc>
      </w:tr>
      <w:tr w:rsidR="006E5B98" w14:paraId="2CCEBF42" w14:textId="77777777" w:rsidTr="0044131A">
        <w:tc>
          <w:tcPr>
            <w:tcW w:w="1425" w:type="dxa"/>
          </w:tcPr>
          <w:p w14:paraId="0895C119" w14:textId="77777777" w:rsidR="00121BD7" w:rsidRDefault="00000000" w:rsidP="00121BD7">
            <w:pPr>
              <w:jc w:val="left"/>
              <w:rPr>
                <w:rFonts w:asciiTheme="minorHAnsi" w:hAnsiTheme="minorHAnsi"/>
                <w:sz w:val="18"/>
                <w:szCs w:val="18"/>
              </w:rPr>
            </w:pPr>
            <w:r>
              <w:rPr>
                <w:rFonts w:asciiTheme="minorHAnsi" w:hAnsiTheme="minorHAnsi"/>
                <w:sz w:val="18"/>
                <w:szCs w:val="18"/>
              </w:rPr>
              <w:t>Personalens lön: Industricoacher och teknisk personal Epic Teknikens Hus 30%, 36 mån</w:t>
            </w:r>
          </w:p>
        </w:tc>
        <w:tc>
          <w:tcPr>
            <w:tcW w:w="1291" w:type="dxa"/>
            <w:vAlign w:val="bottom"/>
          </w:tcPr>
          <w:p w14:paraId="741D9C11"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1" w:type="dxa"/>
            <w:gridSpan w:val="2"/>
            <w:vAlign w:val="bottom"/>
          </w:tcPr>
          <w:p w14:paraId="2EF93D06"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2AA6EAF8" w14:textId="77777777" w:rsidR="00121BD7" w:rsidRDefault="00000000" w:rsidP="0044131A">
            <w:pPr>
              <w:jc w:val="right"/>
              <w:rPr>
                <w:rFonts w:asciiTheme="minorHAnsi" w:hAnsiTheme="minorHAnsi"/>
                <w:sz w:val="18"/>
                <w:szCs w:val="18"/>
              </w:rPr>
            </w:pPr>
            <w:r>
              <w:rPr>
                <w:rFonts w:asciiTheme="minorHAnsi" w:hAnsiTheme="minorHAnsi"/>
                <w:sz w:val="18"/>
                <w:szCs w:val="18"/>
              </w:rPr>
              <w:t>481 181</w:t>
            </w:r>
          </w:p>
        </w:tc>
        <w:tc>
          <w:tcPr>
            <w:tcW w:w="1210" w:type="dxa"/>
            <w:vAlign w:val="bottom"/>
          </w:tcPr>
          <w:p w14:paraId="6090F320" w14:textId="77777777" w:rsidR="00121BD7"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33CBF3F5" w14:textId="77777777" w:rsidR="00121BD7" w:rsidRDefault="00121BD7" w:rsidP="0044131A">
            <w:pPr>
              <w:jc w:val="right"/>
              <w:rPr>
                <w:rFonts w:asciiTheme="minorHAnsi" w:hAnsiTheme="minorHAnsi"/>
                <w:sz w:val="18"/>
                <w:szCs w:val="18"/>
              </w:rPr>
            </w:pPr>
          </w:p>
        </w:tc>
        <w:tc>
          <w:tcPr>
            <w:tcW w:w="1449" w:type="dxa"/>
            <w:vAlign w:val="bottom"/>
          </w:tcPr>
          <w:p w14:paraId="325AD5F9" w14:textId="77777777" w:rsidR="00121BD7" w:rsidRDefault="00121BD7" w:rsidP="0044131A">
            <w:pPr>
              <w:jc w:val="right"/>
              <w:rPr>
                <w:rFonts w:asciiTheme="minorHAnsi" w:hAnsiTheme="minorHAnsi"/>
                <w:sz w:val="18"/>
                <w:szCs w:val="18"/>
              </w:rPr>
            </w:pPr>
          </w:p>
        </w:tc>
        <w:tc>
          <w:tcPr>
            <w:tcW w:w="1449" w:type="dxa"/>
            <w:vAlign w:val="bottom"/>
          </w:tcPr>
          <w:p w14:paraId="61CF6E5F" w14:textId="77777777" w:rsidR="00121BD7" w:rsidRDefault="00121BD7" w:rsidP="0044131A">
            <w:pPr>
              <w:jc w:val="right"/>
              <w:rPr>
                <w:rFonts w:asciiTheme="minorHAnsi" w:hAnsiTheme="minorHAnsi"/>
                <w:sz w:val="18"/>
                <w:szCs w:val="18"/>
              </w:rPr>
            </w:pPr>
          </w:p>
        </w:tc>
        <w:tc>
          <w:tcPr>
            <w:tcW w:w="1449" w:type="dxa"/>
            <w:gridSpan w:val="2"/>
            <w:vAlign w:val="bottom"/>
          </w:tcPr>
          <w:p w14:paraId="6DCA2633" w14:textId="77777777" w:rsidR="00121BD7" w:rsidRDefault="00121BD7" w:rsidP="0044131A">
            <w:pPr>
              <w:jc w:val="right"/>
              <w:rPr>
                <w:rFonts w:asciiTheme="minorHAnsi" w:hAnsiTheme="minorHAnsi"/>
                <w:sz w:val="18"/>
                <w:szCs w:val="18"/>
              </w:rPr>
            </w:pPr>
          </w:p>
        </w:tc>
        <w:tc>
          <w:tcPr>
            <w:tcW w:w="1449" w:type="dxa"/>
            <w:vAlign w:val="bottom"/>
          </w:tcPr>
          <w:p w14:paraId="7F285DBF" w14:textId="77777777" w:rsidR="00121BD7" w:rsidRDefault="00121BD7" w:rsidP="0044131A">
            <w:pPr>
              <w:jc w:val="right"/>
              <w:rPr>
                <w:rFonts w:asciiTheme="minorHAnsi" w:hAnsiTheme="minorHAnsi"/>
                <w:sz w:val="18"/>
                <w:szCs w:val="18"/>
              </w:rPr>
            </w:pPr>
          </w:p>
        </w:tc>
        <w:tc>
          <w:tcPr>
            <w:tcW w:w="1454" w:type="dxa"/>
            <w:vAlign w:val="bottom"/>
          </w:tcPr>
          <w:p w14:paraId="4AA165E4" w14:textId="77777777" w:rsidR="00121BD7" w:rsidRDefault="00000000" w:rsidP="0044131A">
            <w:pPr>
              <w:jc w:val="right"/>
              <w:rPr>
                <w:rFonts w:asciiTheme="minorHAnsi" w:hAnsiTheme="minorHAnsi"/>
                <w:b/>
                <w:sz w:val="18"/>
                <w:szCs w:val="18"/>
              </w:rPr>
            </w:pPr>
            <w:r>
              <w:rPr>
                <w:rFonts w:asciiTheme="minorHAnsi" w:hAnsiTheme="minorHAnsi"/>
                <w:b/>
                <w:sz w:val="18"/>
                <w:szCs w:val="18"/>
              </w:rPr>
              <w:t>481 181</w:t>
            </w:r>
          </w:p>
        </w:tc>
      </w:tr>
      <w:tr w:rsidR="006E5B98" w14:paraId="4DE1CD96" w14:textId="77777777" w:rsidTr="0044131A">
        <w:tc>
          <w:tcPr>
            <w:tcW w:w="1425" w:type="dxa"/>
          </w:tcPr>
          <w:p w14:paraId="128C223E" w14:textId="77777777" w:rsidR="00121BD7" w:rsidRDefault="00000000" w:rsidP="00121BD7">
            <w:pPr>
              <w:jc w:val="left"/>
              <w:rPr>
                <w:rFonts w:asciiTheme="minorHAnsi" w:hAnsiTheme="minorHAnsi"/>
                <w:sz w:val="18"/>
                <w:szCs w:val="18"/>
              </w:rPr>
            </w:pPr>
            <w:r>
              <w:rPr>
                <w:rFonts w:asciiTheme="minorHAnsi" w:hAnsiTheme="minorHAnsi"/>
                <w:sz w:val="18"/>
                <w:szCs w:val="18"/>
              </w:rPr>
              <w:t>Schablon för lönebikostnader (%)</w:t>
            </w:r>
          </w:p>
        </w:tc>
        <w:tc>
          <w:tcPr>
            <w:tcW w:w="1291" w:type="dxa"/>
            <w:vAlign w:val="bottom"/>
          </w:tcPr>
          <w:p w14:paraId="250A6124" w14:textId="77777777" w:rsidR="00121BD7" w:rsidRDefault="00000000" w:rsidP="0044131A">
            <w:pPr>
              <w:jc w:val="right"/>
              <w:rPr>
                <w:rFonts w:asciiTheme="minorHAnsi" w:hAnsiTheme="minorHAnsi"/>
                <w:sz w:val="18"/>
                <w:szCs w:val="18"/>
              </w:rPr>
            </w:pPr>
            <w:r>
              <w:rPr>
                <w:rFonts w:asciiTheme="minorHAnsi" w:hAnsiTheme="minorHAnsi"/>
                <w:sz w:val="18"/>
                <w:szCs w:val="18"/>
              </w:rPr>
              <w:t>2 668 956</w:t>
            </w:r>
          </w:p>
        </w:tc>
        <w:tc>
          <w:tcPr>
            <w:tcW w:w="1291" w:type="dxa"/>
            <w:gridSpan w:val="2"/>
            <w:vAlign w:val="bottom"/>
          </w:tcPr>
          <w:p w14:paraId="1A3D79E6" w14:textId="77777777" w:rsidR="00121BD7" w:rsidRDefault="00000000" w:rsidP="0044131A">
            <w:pPr>
              <w:jc w:val="right"/>
              <w:rPr>
                <w:rFonts w:asciiTheme="minorHAnsi" w:hAnsiTheme="minorHAnsi"/>
                <w:sz w:val="18"/>
                <w:szCs w:val="18"/>
              </w:rPr>
            </w:pPr>
            <w:r>
              <w:rPr>
                <w:rFonts w:asciiTheme="minorHAnsi" w:hAnsiTheme="minorHAnsi"/>
                <w:sz w:val="18"/>
                <w:szCs w:val="18"/>
              </w:rPr>
              <w:t>410 938</w:t>
            </w:r>
          </w:p>
        </w:tc>
        <w:tc>
          <w:tcPr>
            <w:tcW w:w="1295" w:type="dxa"/>
            <w:gridSpan w:val="3"/>
            <w:vAlign w:val="bottom"/>
          </w:tcPr>
          <w:p w14:paraId="437A1B89" w14:textId="77777777" w:rsidR="00121BD7" w:rsidRDefault="00000000" w:rsidP="0044131A">
            <w:pPr>
              <w:jc w:val="right"/>
              <w:rPr>
                <w:rFonts w:asciiTheme="minorHAnsi" w:hAnsiTheme="minorHAnsi"/>
                <w:sz w:val="18"/>
                <w:szCs w:val="18"/>
              </w:rPr>
            </w:pPr>
            <w:r>
              <w:rPr>
                <w:rFonts w:asciiTheme="minorHAnsi" w:hAnsiTheme="minorHAnsi"/>
                <w:sz w:val="18"/>
                <w:szCs w:val="18"/>
              </w:rPr>
              <w:t>178 085</w:t>
            </w:r>
          </w:p>
        </w:tc>
        <w:tc>
          <w:tcPr>
            <w:tcW w:w="1210" w:type="dxa"/>
            <w:vAlign w:val="bottom"/>
          </w:tcPr>
          <w:p w14:paraId="3E7F2C57" w14:textId="77777777" w:rsidR="00121BD7" w:rsidRDefault="00000000" w:rsidP="0044131A">
            <w:pPr>
              <w:jc w:val="right"/>
              <w:rPr>
                <w:rFonts w:asciiTheme="minorHAnsi" w:hAnsiTheme="minorHAnsi"/>
                <w:sz w:val="18"/>
                <w:szCs w:val="18"/>
              </w:rPr>
            </w:pPr>
            <w:r>
              <w:rPr>
                <w:rFonts w:asciiTheme="minorHAnsi" w:hAnsiTheme="minorHAnsi"/>
                <w:sz w:val="18"/>
                <w:szCs w:val="18"/>
              </w:rPr>
              <w:t>385 131</w:t>
            </w:r>
          </w:p>
        </w:tc>
        <w:tc>
          <w:tcPr>
            <w:tcW w:w="1219" w:type="dxa"/>
            <w:vAlign w:val="bottom"/>
          </w:tcPr>
          <w:p w14:paraId="2FD4C9B7" w14:textId="77777777" w:rsidR="00121BD7" w:rsidRDefault="00121BD7" w:rsidP="0044131A">
            <w:pPr>
              <w:jc w:val="right"/>
              <w:rPr>
                <w:rFonts w:asciiTheme="minorHAnsi" w:hAnsiTheme="minorHAnsi"/>
                <w:sz w:val="18"/>
                <w:szCs w:val="18"/>
              </w:rPr>
            </w:pPr>
          </w:p>
        </w:tc>
        <w:tc>
          <w:tcPr>
            <w:tcW w:w="1449" w:type="dxa"/>
            <w:vAlign w:val="bottom"/>
          </w:tcPr>
          <w:p w14:paraId="114B4F98" w14:textId="77777777" w:rsidR="00121BD7" w:rsidRDefault="00121BD7" w:rsidP="0044131A">
            <w:pPr>
              <w:jc w:val="right"/>
              <w:rPr>
                <w:rFonts w:asciiTheme="minorHAnsi" w:hAnsiTheme="minorHAnsi"/>
                <w:sz w:val="18"/>
                <w:szCs w:val="18"/>
              </w:rPr>
            </w:pPr>
          </w:p>
        </w:tc>
        <w:tc>
          <w:tcPr>
            <w:tcW w:w="1449" w:type="dxa"/>
            <w:vAlign w:val="bottom"/>
          </w:tcPr>
          <w:p w14:paraId="11393318" w14:textId="77777777" w:rsidR="00121BD7" w:rsidRDefault="00121BD7" w:rsidP="0044131A">
            <w:pPr>
              <w:jc w:val="right"/>
              <w:rPr>
                <w:rFonts w:asciiTheme="minorHAnsi" w:hAnsiTheme="minorHAnsi"/>
                <w:sz w:val="18"/>
                <w:szCs w:val="18"/>
              </w:rPr>
            </w:pPr>
          </w:p>
        </w:tc>
        <w:tc>
          <w:tcPr>
            <w:tcW w:w="1449" w:type="dxa"/>
            <w:gridSpan w:val="2"/>
            <w:vAlign w:val="bottom"/>
          </w:tcPr>
          <w:p w14:paraId="5A69CE06" w14:textId="77777777" w:rsidR="00121BD7" w:rsidRDefault="00121BD7" w:rsidP="0044131A">
            <w:pPr>
              <w:jc w:val="right"/>
              <w:rPr>
                <w:rFonts w:asciiTheme="minorHAnsi" w:hAnsiTheme="minorHAnsi"/>
                <w:sz w:val="18"/>
                <w:szCs w:val="18"/>
              </w:rPr>
            </w:pPr>
          </w:p>
        </w:tc>
        <w:tc>
          <w:tcPr>
            <w:tcW w:w="1449" w:type="dxa"/>
            <w:vAlign w:val="bottom"/>
          </w:tcPr>
          <w:p w14:paraId="28119FC3" w14:textId="77777777" w:rsidR="00121BD7" w:rsidRDefault="00121BD7" w:rsidP="0044131A">
            <w:pPr>
              <w:jc w:val="right"/>
              <w:rPr>
                <w:rFonts w:asciiTheme="minorHAnsi" w:hAnsiTheme="minorHAnsi"/>
                <w:sz w:val="18"/>
                <w:szCs w:val="18"/>
              </w:rPr>
            </w:pPr>
          </w:p>
        </w:tc>
        <w:tc>
          <w:tcPr>
            <w:tcW w:w="1454" w:type="dxa"/>
            <w:vAlign w:val="bottom"/>
          </w:tcPr>
          <w:p w14:paraId="472ABEAD" w14:textId="77777777" w:rsidR="00121BD7" w:rsidRDefault="00000000" w:rsidP="0044131A">
            <w:pPr>
              <w:jc w:val="right"/>
              <w:rPr>
                <w:rFonts w:asciiTheme="minorHAnsi" w:hAnsiTheme="minorHAnsi"/>
                <w:b/>
                <w:sz w:val="18"/>
                <w:szCs w:val="18"/>
              </w:rPr>
            </w:pPr>
            <w:r>
              <w:rPr>
                <w:rFonts w:asciiTheme="minorHAnsi" w:hAnsiTheme="minorHAnsi"/>
                <w:b/>
                <w:sz w:val="18"/>
                <w:szCs w:val="18"/>
              </w:rPr>
              <w:t>3 643 110</w:t>
            </w:r>
          </w:p>
        </w:tc>
      </w:tr>
      <w:tr w:rsidR="006E5B98" w14:paraId="1C6EA287" w14:textId="77777777" w:rsidTr="0044131A">
        <w:tc>
          <w:tcPr>
            <w:tcW w:w="1425" w:type="dxa"/>
          </w:tcPr>
          <w:p w14:paraId="6A98CC0E" w14:textId="77777777" w:rsidR="009458F5" w:rsidRDefault="00000000" w:rsidP="00121BD7">
            <w:pPr>
              <w:rPr>
                <w:rFonts w:asciiTheme="minorHAnsi" w:hAnsiTheme="minorHAnsi"/>
                <w:sz w:val="18"/>
                <w:szCs w:val="18"/>
              </w:rPr>
            </w:pPr>
            <w:r>
              <w:rPr>
                <w:rFonts w:asciiTheme="minorHAnsi" w:hAnsiTheme="minorHAnsi"/>
                <w:sz w:val="18"/>
                <w:szCs w:val="18"/>
              </w:rPr>
              <w:t>Investeringar, material och lokaler: Utrustning</w:t>
            </w:r>
          </w:p>
        </w:tc>
        <w:tc>
          <w:tcPr>
            <w:tcW w:w="1291" w:type="dxa"/>
            <w:vAlign w:val="bottom"/>
          </w:tcPr>
          <w:p w14:paraId="02D929C1" w14:textId="77777777" w:rsidR="009458F5" w:rsidRDefault="00000000" w:rsidP="0044131A">
            <w:pPr>
              <w:jc w:val="right"/>
              <w:rPr>
                <w:rFonts w:asciiTheme="minorHAnsi" w:hAnsiTheme="minorHAnsi"/>
                <w:sz w:val="18"/>
                <w:szCs w:val="18"/>
              </w:rPr>
            </w:pPr>
            <w:r>
              <w:rPr>
                <w:rFonts w:asciiTheme="minorHAnsi" w:hAnsiTheme="minorHAnsi"/>
                <w:sz w:val="18"/>
                <w:szCs w:val="18"/>
              </w:rPr>
              <w:t>500 000</w:t>
            </w:r>
          </w:p>
        </w:tc>
        <w:tc>
          <w:tcPr>
            <w:tcW w:w="1291" w:type="dxa"/>
            <w:gridSpan w:val="2"/>
            <w:vAlign w:val="bottom"/>
          </w:tcPr>
          <w:p w14:paraId="60237D78"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4C9152D1"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7E22EDD2"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1D0A7F96" w14:textId="77777777" w:rsidR="009458F5" w:rsidRDefault="009458F5" w:rsidP="0044131A">
            <w:pPr>
              <w:jc w:val="right"/>
              <w:rPr>
                <w:rFonts w:asciiTheme="minorHAnsi" w:hAnsiTheme="minorHAnsi"/>
                <w:sz w:val="18"/>
                <w:szCs w:val="18"/>
              </w:rPr>
            </w:pPr>
          </w:p>
        </w:tc>
        <w:tc>
          <w:tcPr>
            <w:tcW w:w="1449" w:type="dxa"/>
            <w:vAlign w:val="bottom"/>
          </w:tcPr>
          <w:p w14:paraId="36CD5F5B" w14:textId="77777777" w:rsidR="009458F5" w:rsidRDefault="009458F5" w:rsidP="0044131A">
            <w:pPr>
              <w:jc w:val="right"/>
              <w:rPr>
                <w:rFonts w:asciiTheme="minorHAnsi" w:hAnsiTheme="minorHAnsi"/>
                <w:sz w:val="18"/>
                <w:szCs w:val="18"/>
              </w:rPr>
            </w:pPr>
          </w:p>
        </w:tc>
        <w:tc>
          <w:tcPr>
            <w:tcW w:w="1449" w:type="dxa"/>
            <w:vAlign w:val="bottom"/>
          </w:tcPr>
          <w:p w14:paraId="7FCFF2EE" w14:textId="77777777" w:rsidR="009458F5" w:rsidRDefault="009458F5" w:rsidP="0044131A">
            <w:pPr>
              <w:jc w:val="right"/>
              <w:rPr>
                <w:rFonts w:asciiTheme="minorHAnsi" w:hAnsiTheme="minorHAnsi"/>
                <w:sz w:val="18"/>
                <w:szCs w:val="18"/>
              </w:rPr>
            </w:pPr>
          </w:p>
        </w:tc>
        <w:tc>
          <w:tcPr>
            <w:tcW w:w="1449" w:type="dxa"/>
            <w:gridSpan w:val="2"/>
            <w:vAlign w:val="bottom"/>
          </w:tcPr>
          <w:p w14:paraId="67A7A299" w14:textId="77777777" w:rsidR="009458F5" w:rsidRDefault="009458F5" w:rsidP="0044131A">
            <w:pPr>
              <w:jc w:val="right"/>
              <w:rPr>
                <w:rFonts w:asciiTheme="minorHAnsi" w:hAnsiTheme="minorHAnsi"/>
                <w:sz w:val="18"/>
                <w:szCs w:val="18"/>
              </w:rPr>
            </w:pPr>
          </w:p>
        </w:tc>
        <w:tc>
          <w:tcPr>
            <w:tcW w:w="1449" w:type="dxa"/>
            <w:vAlign w:val="bottom"/>
          </w:tcPr>
          <w:p w14:paraId="2515B774" w14:textId="77777777" w:rsidR="009458F5" w:rsidRDefault="009458F5" w:rsidP="0044131A">
            <w:pPr>
              <w:jc w:val="right"/>
              <w:rPr>
                <w:rFonts w:asciiTheme="minorHAnsi" w:hAnsiTheme="minorHAnsi"/>
                <w:sz w:val="18"/>
                <w:szCs w:val="18"/>
              </w:rPr>
            </w:pPr>
          </w:p>
        </w:tc>
        <w:tc>
          <w:tcPr>
            <w:tcW w:w="1454" w:type="dxa"/>
            <w:vAlign w:val="bottom"/>
          </w:tcPr>
          <w:p w14:paraId="4D2B97E2" w14:textId="77777777" w:rsidR="009458F5" w:rsidRDefault="00000000" w:rsidP="0044131A">
            <w:pPr>
              <w:jc w:val="right"/>
              <w:rPr>
                <w:rFonts w:asciiTheme="minorHAnsi" w:hAnsiTheme="minorHAnsi"/>
                <w:b/>
                <w:sz w:val="18"/>
                <w:szCs w:val="18"/>
              </w:rPr>
            </w:pPr>
            <w:r>
              <w:rPr>
                <w:rFonts w:asciiTheme="minorHAnsi" w:hAnsiTheme="minorHAnsi"/>
                <w:b/>
                <w:sz w:val="18"/>
                <w:szCs w:val="18"/>
              </w:rPr>
              <w:t>500 000</w:t>
            </w:r>
          </w:p>
        </w:tc>
      </w:tr>
      <w:tr w:rsidR="006E5B98" w14:paraId="47B88CE6" w14:textId="77777777" w:rsidTr="0044131A">
        <w:tc>
          <w:tcPr>
            <w:tcW w:w="1425" w:type="dxa"/>
          </w:tcPr>
          <w:p w14:paraId="5B5DDE52" w14:textId="77777777" w:rsidR="009458F5" w:rsidRDefault="00000000" w:rsidP="00121BD7">
            <w:pPr>
              <w:rPr>
                <w:rFonts w:asciiTheme="minorHAnsi" w:hAnsiTheme="minorHAnsi"/>
                <w:sz w:val="18"/>
                <w:szCs w:val="18"/>
              </w:rPr>
            </w:pPr>
            <w:r>
              <w:rPr>
                <w:rFonts w:asciiTheme="minorHAnsi" w:hAnsiTheme="minorHAnsi"/>
                <w:sz w:val="18"/>
                <w:szCs w:val="18"/>
              </w:rPr>
              <w:t>Externa tjänster: Extern utvärderare</w:t>
            </w:r>
          </w:p>
        </w:tc>
        <w:tc>
          <w:tcPr>
            <w:tcW w:w="1291" w:type="dxa"/>
            <w:vAlign w:val="bottom"/>
          </w:tcPr>
          <w:p w14:paraId="3B26E25B" w14:textId="77777777" w:rsidR="009458F5" w:rsidRDefault="00000000" w:rsidP="0044131A">
            <w:pPr>
              <w:jc w:val="right"/>
              <w:rPr>
                <w:rFonts w:asciiTheme="minorHAnsi" w:hAnsiTheme="minorHAnsi"/>
                <w:sz w:val="18"/>
                <w:szCs w:val="18"/>
              </w:rPr>
            </w:pPr>
            <w:r>
              <w:rPr>
                <w:rFonts w:asciiTheme="minorHAnsi" w:hAnsiTheme="minorHAnsi"/>
                <w:sz w:val="18"/>
                <w:szCs w:val="18"/>
              </w:rPr>
              <w:t>300 000</w:t>
            </w:r>
          </w:p>
        </w:tc>
        <w:tc>
          <w:tcPr>
            <w:tcW w:w="1291" w:type="dxa"/>
            <w:gridSpan w:val="2"/>
            <w:vAlign w:val="bottom"/>
          </w:tcPr>
          <w:p w14:paraId="5DC68C7B"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25083934"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478756A8"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2E1451E9" w14:textId="77777777" w:rsidR="009458F5" w:rsidRDefault="009458F5" w:rsidP="0044131A">
            <w:pPr>
              <w:jc w:val="right"/>
              <w:rPr>
                <w:rFonts w:asciiTheme="minorHAnsi" w:hAnsiTheme="minorHAnsi"/>
                <w:sz w:val="18"/>
                <w:szCs w:val="18"/>
              </w:rPr>
            </w:pPr>
          </w:p>
        </w:tc>
        <w:tc>
          <w:tcPr>
            <w:tcW w:w="1449" w:type="dxa"/>
            <w:vAlign w:val="bottom"/>
          </w:tcPr>
          <w:p w14:paraId="5C971A2E" w14:textId="77777777" w:rsidR="009458F5" w:rsidRDefault="009458F5" w:rsidP="0044131A">
            <w:pPr>
              <w:jc w:val="right"/>
              <w:rPr>
                <w:rFonts w:asciiTheme="minorHAnsi" w:hAnsiTheme="minorHAnsi"/>
                <w:sz w:val="18"/>
                <w:szCs w:val="18"/>
              </w:rPr>
            </w:pPr>
          </w:p>
        </w:tc>
        <w:tc>
          <w:tcPr>
            <w:tcW w:w="1449" w:type="dxa"/>
            <w:vAlign w:val="bottom"/>
          </w:tcPr>
          <w:p w14:paraId="2BD43BF1" w14:textId="77777777" w:rsidR="009458F5" w:rsidRDefault="009458F5" w:rsidP="0044131A">
            <w:pPr>
              <w:jc w:val="right"/>
              <w:rPr>
                <w:rFonts w:asciiTheme="minorHAnsi" w:hAnsiTheme="minorHAnsi"/>
                <w:sz w:val="18"/>
                <w:szCs w:val="18"/>
              </w:rPr>
            </w:pPr>
          </w:p>
        </w:tc>
        <w:tc>
          <w:tcPr>
            <w:tcW w:w="1449" w:type="dxa"/>
            <w:gridSpan w:val="2"/>
            <w:vAlign w:val="bottom"/>
          </w:tcPr>
          <w:p w14:paraId="080C4F3E" w14:textId="77777777" w:rsidR="009458F5" w:rsidRDefault="009458F5" w:rsidP="0044131A">
            <w:pPr>
              <w:jc w:val="right"/>
              <w:rPr>
                <w:rFonts w:asciiTheme="minorHAnsi" w:hAnsiTheme="minorHAnsi"/>
                <w:sz w:val="18"/>
                <w:szCs w:val="18"/>
              </w:rPr>
            </w:pPr>
          </w:p>
        </w:tc>
        <w:tc>
          <w:tcPr>
            <w:tcW w:w="1449" w:type="dxa"/>
            <w:vAlign w:val="bottom"/>
          </w:tcPr>
          <w:p w14:paraId="5B48A3F6" w14:textId="77777777" w:rsidR="009458F5" w:rsidRDefault="009458F5" w:rsidP="0044131A">
            <w:pPr>
              <w:jc w:val="right"/>
              <w:rPr>
                <w:rFonts w:asciiTheme="minorHAnsi" w:hAnsiTheme="minorHAnsi"/>
                <w:sz w:val="18"/>
                <w:szCs w:val="18"/>
              </w:rPr>
            </w:pPr>
          </w:p>
        </w:tc>
        <w:tc>
          <w:tcPr>
            <w:tcW w:w="1454" w:type="dxa"/>
            <w:vAlign w:val="bottom"/>
          </w:tcPr>
          <w:p w14:paraId="0CC6F52E" w14:textId="77777777" w:rsidR="009458F5" w:rsidRDefault="00000000" w:rsidP="0044131A">
            <w:pPr>
              <w:jc w:val="right"/>
              <w:rPr>
                <w:rFonts w:asciiTheme="minorHAnsi" w:hAnsiTheme="minorHAnsi"/>
                <w:b/>
                <w:sz w:val="18"/>
                <w:szCs w:val="18"/>
              </w:rPr>
            </w:pPr>
            <w:r>
              <w:rPr>
                <w:rFonts w:asciiTheme="minorHAnsi" w:hAnsiTheme="minorHAnsi"/>
                <w:b/>
                <w:sz w:val="18"/>
                <w:szCs w:val="18"/>
              </w:rPr>
              <w:t>300 000</w:t>
            </w:r>
          </w:p>
        </w:tc>
      </w:tr>
      <w:tr w:rsidR="006E5B98" w14:paraId="73D980F0" w14:textId="77777777" w:rsidTr="0044131A">
        <w:tc>
          <w:tcPr>
            <w:tcW w:w="1425" w:type="dxa"/>
          </w:tcPr>
          <w:p w14:paraId="0E022D52" w14:textId="77777777" w:rsidR="009458F5" w:rsidRDefault="00000000" w:rsidP="00121BD7">
            <w:pPr>
              <w:rPr>
                <w:rFonts w:asciiTheme="minorHAnsi" w:hAnsiTheme="minorHAnsi"/>
                <w:sz w:val="18"/>
                <w:szCs w:val="18"/>
              </w:rPr>
            </w:pPr>
            <w:r>
              <w:rPr>
                <w:rFonts w:asciiTheme="minorHAnsi" w:hAnsiTheme="minorHAnsi"/>
                <w:sz w:val="18"/>
                <w:szCs w:val="18"/>
              </w:rPr>
              <w:t>Externa tjänster: Administrativ projektledare</w:t>
            </w:r>
          </w:p>
        </w:tc>
        <w:tc>
          <w:tcPr>
            <w:tcW w:w="1291" w:type="dxa"/>
            <w:vAlign w:val="bottom"/>
          </w:tcPr>
          <w:p w14:paraId="04916D7F" w14:textId="77777777" w:rsidR="009458F5" w:rsidRDefault="00000000" w:rsidP="0044131A">
            <w:pPr>
              <w:jc w:val="right"/>
              <w:rPr>
                <w:rFonts w:asciiTheme="minorHAnsi" w:hAnsiTheme="minorHAnsi"/>
                <w:sz w:val="18"/>
                <w:szCs w:val="18"/>
              </w:rPr>
            </w:pPr>
            <w:r>
              <w:rPr>
                <w:rFonts w:asciiTheme="minorHAnsi" w:hAnsiTheme="minorHAnsi"/>
                <w:sz w:val="18"/>
                <w:szCs w:val="18"/>
              </w:rPr>
              <w:t>1 163 750</w:t>
            </w:r>
          </w:p>
        </w:tc>
        <w:tc>
          <w:tcPr>
            <w:tcW w:w="1291" w:type="dxa"/>
            <w:gridSpan w:val="2"/>
            <w:vAlign w:val="bottom"/>
          </w:tcPr>
          <w:p w14:paraId="5A225848"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72A1B65E"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40DE29C9"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25F5E4C1" w14:textId="77777777" w:rsidR="009458F5" w:rsidRDefault="009458F5" w:rsidP="0044131A">
            <w:pPr>
              <w:jc w:val="right"/>
              <w:rPr>
                <w:rFonts w:asciiTheme="minorHAnsi" w:hAnsiTheme="minorHAnsi"/>
                <w:sz w:val="18"/>
                <w:szCs w:val="18"/>
              </w:rPr>
            </w:pPr>
          </w:p>
        </w:tc>
        <w:tc>
          <w:tcPr>
            <w:tcW w:w="1449" w:type="dxa"/>
            <w:vAlign w:val="bottom"/>
          </w:tcPr>
          <w:p w14:paraId="655586B2" w14:textId="77777777" w:rsidR="009458F5" w:rsidRDefault="009458F5" w:rsidP="0044131A">
            <w:pPr>
              <w:jc w:val="right"/>
              <w:rPr>
                <w:rFonts w:asciiTheme="minorHAnsi" w:hAnsiTheme="minorHAnsi"/>
                <w:sz w:val="18"/>
                <w:szCs w:val="18"/>
              </w:rPr>
            </w:pPr>
          </w:p>
        </w:tc>
        <w:tc>
          <w:tcPr>
            <w:tcW w:w="1449" w:type="dxa"/>
            <w:vAlign w:val="bottom"/>
          </w:tcPr>
          <w:p w14:paraId="1D1D388D" w14:textId="77777777" w:rsidR="009458F5" w:rsidRDefault="009458F5" w:rsidP="0044131A">
            <w:pPr>
              <w:jc w:val="right"/>
              <w:rPr>
                <w:rFonts w:asciiTheme="minorHAnsi" w:hAnsiTheme="minorHAnsi"/>
                <w:sz w:val="18"/>
                <w:szCs w:val="18"/>
              </w:rPr>
            </w:pPr>
          </w:p>
        </w:tc>
        <w:tc>
          <w:tcPr>
            <w:tcW w:w="1449" w:type="dxa"/>
            <w:gridSpan w:val="2"/>
            <w:vAlign w:val="bottom"/>
          </w:tcPr>
          <w:p w14:paraId="050F438E" w14:textId="77777777" w:rsidR="009458F5" w:rsidRDefault="009458F5" w:rsidP="0044131A">
            <w:pPr>
              <w:jc w:val="right"/>
              <w:rPr>
                <w:rFonts w:asciiTheme="minorHAnsi" w:hAnsiTheme="minorHAnsi"/>
                <w:sz w:val="18"/>
                <w:szCs w:val="18"/>
              </w:rPr>
            </w:pPr>
          </w:p>
        </w:tc>
        <w:tc>
          <w:tcPr>
            <w:tcW w:w="1449" w:type="dxa"/>
            <w:vAlign w:val="bottom"/>
          </w:tcPr>
          <w:p w14:paraId="359F5941" w14:textId="77777777" w:rsidR="009458F5" w:rsidRDefault="009458F5" w:rsidP="0044131A">
            <w:pPr>
              <w:jc w:val="right"/>
              <w:rPr>
                <w:rFonts w:asciiTheme="minorHAnsi" w:hAnsiTheme="minorHAnsi"/>
                <w:sz w:val="18"/>
                <w:szCs w:val="18"/>
              </w:rPr>
            </w:pPr>
          </w:p>
        </w:tc>
        <w:tc>
          <w:tcPr>
            <w:tcW w:w="1454" w:type="dxa"/>
            <w:vAlign w:val="bottom"/>
          </w:tcPr>
          <w:p w14:paraId="3D2FF512" w14:textId="77777777" w:rsidR="009458F5" w:rsidRDefault="00000000" w:rsidP="0044131A">
            <w:pPr>
              <w:jc w:val="right"/>
              <w:rPr>
                <w:rFonts w:asciiTheme="minorHAnsi" w:hAnsiTheme="minorHAnsi"/>
                <w:b/>
                <w:sz w:val="18"/>
                <w:szCs w:val="18"/>
              </w:rPr>
            </w:pPr>
            <w:r>
              <w:rPr>
                <w:rFonts w:asciiTheme="minorHAnsi" w:hAnsiTheme="minorHAnsi"/>
                <w:b/>
                <w:sz w:val="18"/>
                <w:szCs w:val="18"/>
              </w:rPr>
              <w:t>1 163 750</w:t>
            </w:r>
          </w:p>
        </w:tc>
      </w:tr>
      <w:tr w:rsidR="006E5B98" w14:paraId="062040CD" w14:textId="77777777" w:rsidTr="0044131A">
        <w:tc>
          <w:tcPr>
            <w:tcW w:w="1425" w:type="dxa"/>
          </w:tcPr>
          <w:p w14:paraId="7A346960" w14:textId="77777777" w:rsidR="009458F5" w:rsidRDefault="00000000" w:rsidP="00121BD7">
            <w:pPr>
              <w:rPr>
                <w:rFonts w:asciiTheme="minorHAnsi" w:hAnsiTheme="minorHAnsi"/>
                <w:sz w:val="18"/>
                <w:szCs w:val="18"/>
              </w:rPr>
            </w:pPr>
            <w:r>
              <w:rPr>
                <w:rFonts w:asciiTheme="minorHAnsi" w:hAnsiTheme="minorHAnsi"/>
                <w:sz w:val="18"/>
                <w:szCs w:val="18"/>
              </w:rPr>
              <w:t>Indirekta kostnader upp till 25%</w:t>
            </w:r>
          </w:p>
        </w:tc>
        <w:tc>
          <w:tcPr>
            <w:tcW w:w="1291" w:type="dxa"/>
            <w:vAlign w:val="bottom"/>
          </w:tcPr>
          <w:p w14:paraId="47BB812F" w14:textId="77777777" w:rsidR="009458F5" w:rsidRDefault="00000000" w:rsidP="0044131A">
            <w:pPr>
              <w:jc w:val="right"/>
              <w:rPr>
                <w:rFonts w:asciiTheme="minorHAnsi" w:hAnsiTheme="minorHAnsi"/>
                <w:sz w:val="18"/>
                <w:szCs w:val="18"/>
              </w:rPr>
            </w:pPr>
            <w:r>
              <w:rPr>
                <w:rFonts w:asciiTheme="minorHAnsi" w:hAnsiTheme="minorHAnsi"/>
                <w:sz w:val="18"/>
                <w:szCs w:val="18"/>
              </w:rPr>
              <w:t>1 918 039</w:t>
            </w:r>
          </w:p>
        </w:tc>
        <w:tc>
          <w:tcPr>
            <w:tcW w:w="1291" w:type="dxa"/>
            <w:gridSpan w:val="2"/>
            <w:vAlign w:val="bottom"/>
          </w:tcPr>
          <w:p w14:paraId="7F57C4E8" w14:textId="77777777" w:rsidR="009458F5" w:rsidRDefault="00000000" w:rsidP="0044131A">
            <w:pPr>
              <w:jc w:val="right"/>
              <w:rPr>
                <w:rFonts w:asciiTheme="minorHAnsi" w:hAnsiTheme="minorHAnsi"/>
                <w:sz w:val="18"/>
                <w:szCs w:val="18"/>
              </w:rPr>
            </w:pPr>
            <w:r>
              <w:rPr>
                <w:rFonts w:asciiTheme="minorHAnsi" w:hAnsiTheme="minorHAnsi"/>
                <w:sz w:val="18"/>
                <w:szCs w:val="18"/>
              </w:rPr>
              <w:t>187 556</w:t>
            </w:r>
          </w:p>
        </w:tc>
        <w:tc>
          <w:tcPr>
            <w:tcW w:w="1295" w:type="dxa"/>
            <w:gridSpan w:val="3"/>
            <w:vAlign w:val="bottom"/>
          </w:tcPr>
          <w:p w14:paraId="6529FA81" w14:textId="77777777" w:rsidR="009458F5" w:rsidRDefault="00000000" w:rsidP="0044131A">
            <w:pPr>
              <w:jc w:val="right"/>
              <w:rPr>
                <w:rFonts w:asciiTheme="minorHAnsi" w:hAnsiTheme="minorHAnsi"/>
                <w:sz w:val="18"/>
                <w:szCs w:val="18"/>
              </w:rPr>
            </w:pPr>
            <w:r>
              <w:rPr>
                <w:rFonts w:asciiTheme="minorHAnsi" w:hAnsiTheme="minorHAnsi"/>
                <w:sz w:val="18"/>
                <w:szCs w:val="18"/>
              </w:rPr>
              <w:t>98 890</w:t>
            </w:r>
          </w:p>
        </w:tc>
        <w:tc>
          <w:tcPr>
            <w:tcW w:w="1210" w:type="dxa"/>
            <w:vAlign w:val="bottom"/>
          </w:tcPr>
          <w:p w14:paraId="167C1B61" w14:textId="77777777" w:rsidR="009458F5" w:rsidRDefault="00000000" w:rsidP="0044131A">
            <w:pPr>
              <w:jc w:val="right"/>
              <w:rPr>
                <w:rFonts w:asciiTheme="minorHAnsi" w:hAnsiTheme="minorHAnsi"/>
                <w:sz w:val="18"/>
                <w:szCs w:val="18"/>
              </w:rPr>
            </w:pPr>
            <w:r>
              <w:rPr>
                <w:rFonts w:asciiTheme="minorHAnsi" w:hAnsiTheme="minorHAnsi"/>
                <w:sz w:val="18"/>
                <w:szCs w:val="18"/>
              </w:rPr>
              <w:t>186 893</w:t>
            </w:r>
          </w:p>
        </w:tc>
        <w:tc>
          <w:tcPr>
            <w:tcW w:w="1219" w:type="dxa"/>
            <w:vAlign w:val="bottom"/>
          </w:tcPr>
          <w:p w14:paraId="32331D06" w14:textId="77777777" w:rsidR="009458F5" w:rsidRDefault="009458F5" w:rsidP="0044131A">
            <w:pPr>
              <w:jc w:val="right"/>
              <w:rPr>
                <w:rFonts w:asciiTheme="minorHAnsi" w:hAnsiTheme="minorHAnsi"/>
                <w:sz w:val="18"/>
                <w:szCs w:val="18"/>
              </w:rPr>
            </w:pPr>
          </w:p>
        </w:tc>
        <w:tc>
          <w:tcPr>
            <w:tcW w:w="1449" w:type="dxa"/>
            <w:vAlign w:val="bottom"/>
          </w:tcPr>
          <w:p w14:paraId="6DED3F47" w14:textId="77777777" w:rsidR="009458F5" w:rsidRDefault="009458F5" w:rsidP="0044131A">
            <w:pPr>
              <w:jc w:val="right"/>
              <w:rPr>
                <w:rFonts w:asciiTheme="minorHAnsi" w:hAnsiTheme="minorHAnsi"/>
                <w:sz w:val="18"/>
                <w:szCs w:val="18"/>
              </w:rPr>
            </w:pPr>
          </w:p>
        </w:tc>
        <w:tc>
          <w:tcPr>
            <w:tcW w:w="1449" w:type="dxa"/>
            <w:vAlign w:val="bottom"/>
          </w:tcPr>
          <w:p w14:paraId="41A1674D" w14:textId="77777777" w:rsidR="009458F5" w:rsidRDefault="009458F5" w:rsidP="0044131A">
            <w:pPr>
              <w:jc w:val="right"/>
              <w:rPr>
                <w:rFonts w:asciiTheme="minorHAnsi" w:hAnsiTheme="minorHAnsi"/>
                <w:sz w:val="18"/>
                <w:szCs w:val="18"/>
              </w:rPr>
            </w:pPr>
          </w:p>
        </w:tc>
        <w:tc>
          <w:tcPr>
            <w:tcW w:w="1449" w:type="dxa"/>
            <w:gridSpan w:val="2"/>
            <w:vAlign w:val="bottom"/>
          </w:tcPr>
          <w:p w14:paraId="6804CD03" w14:textId="77777777" w:rsidR="009458F5" w:rsidRDefault="009458F5" w:rsidP="0044131A">
            <w:pPr>
              <w:jc w:val="right"/>
              <w:rPr>
                <w:rFonts w:asciiTheme="minorHAnsi" w:hAnsiTheme="minorHAnsi"/>
                <w:sz w:val="18"/>
                <w:szCs w:val="18"/>
              </w:rPr>
            </w:pPr>
          </w:p>
        </w:tc>
        <w:tc>
          <w:tcPr>
            <w:tcW w:w="1449" w:type="dxa"/>
            <w:vAlign w:val="bottom"/>
          </w:tcPr>
          <w:p w14:paraId="1B39D657" w14:textId="77777777" w:rsidR="009458F5" w:rsidRDefault="009458F5" w:rsidP="0044131A">
            <w:pPr>
              <w:jc w:val="right"/>
              <w:rPr>
                <w:rFonts w:asciiTheme="minorHAnsi" w:hAnsiTheme="minorHAnsi"/>
                <w:sz w:val="18"/>
                <w:szCs w:val="18"/>
              </w:rPr>
            </w:pPr>
          </w:p>
        </w:tc>
        <w:tc>
          <w:tcPr>
            <w:tcW w:w="1454" w:type="dxa"/>
            <w:vAlign w:val="bottom"/>
          </w:tcPr>
          <w:p w14:paraId="14E090D0" w14:textId="77777777" w:rsidR="009458F5" w:rsidRDefault="00000000" w:rsidP="0044131A">
            <w:pPr>
              <w:jc w:val="right"/>
              <w:rPr>
                <w:rFonts w:asciiTheme="minorHAnsi" w:hAnsiTheme="minorHAnsi"/>
                <w:b/>
                <w:sz w:val="18"/>
                <w:szCs w:val="18"/>
              </w:rPr>
            </w:pPr>
            <w:r>
              <w:rPr>
                <w:rFonts w:asciiTheme="minorHAnsi" w:hAnsiTheme="minorHAnsi"/>
                <w:b/>
                <w:sz w:val="18"/>
                <w:szCs w:val="18"/>
              </w:rPr>
              <w:t>2 391 378</w:t>
            </w:r>
          </w:p>
        </w:tc>
      </w:tr>
      <w:tr w:rsidR="006E5B98" w14:paraId="7403E348" w14:textId="77777777" w:rsidTr="0044131A">
        <w:tc>
          <w:tcPr>
            <w:tcW w:w="1425" w:type="dxa"/>
          </w:tcPr>
          <w:p w14:paraId="1E62A5A8" w14:textId="77777777" w:rsidR="009458F5" w:rsidRDefault="00000000" w:rsidP="00121BD7">
            <w:pPr>
              <w:rPr>
                <w:rFonts w:asciiTheme="minorHAnsi" w:hAnsiTheme="minorHAnsi"/>
                <w:sz w:val="18"/>
                <w:szCs w:val="18"/>
              </w:rPr>
            </w:pPr>
            <w:r>
              <w:rPr>
                <w:rFonts w:asciiTheme="minorHAnsi" w:hAnsiTheme="minorHAnsi"/>
                <w:sz w:val="18"/>
                <w:szCs w:val="18"/>
              </w:rPr>
              <w:t>Resor och logi: Rese- och logikostnader IUC Kalmar</w:t>
            </w:r>
          </w:p>
        </w:tc>
        <w:tc>
          <w:tcPr>
            <w:tcW w:w="1291" w:type="dxa"/>
            <w:vAlign w:val="bottom"/>
          </w:tcPr>
          <w:p w14:paraId="4979E5D0"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91" w:type="dxa"/>
            <w:gridSpan w:val="2"/>
            <w:vAlign w:val="bottom"/>
          </w:tcPr>
          <w:p w14:paraId="647236D9"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0CAF1E51" w14:textId="77777777" w:rsidR="009458F5"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352ACA17" w14:textId="77777777" w:rsidR="009458F5" w:rsidRDefault="00000000" w:rsidP="0044131A">
            <w:pPr>
              <w:jc w:val="right"/>
              <w:rPr>
                <w:rFonts w:asciiTheme="minorHAnsi" w:hAnsiTheme="minorHAnsi"/>
                <w:sz w:val="18"/>
                <w:szCs w:val="18"/>
              </w:rPr>
            </w:pPr>
            <w:r>
              <w:rPr>
                <w:rFonts w:asciiTheme="minorHAnsi" w:hAnsiTheme="minorHAnsi"/>
                <w:sz w:val="18"/>
                <w:szCs w:val="18"/>
              </w:rPr>
              <w:t>20 000</w:t>
            </w:r>
          </w:p>
        </w:tc>
        <w:tc>
          <w:tcPr>
            <w:tcW w:w="1219" w:type="dxa"/>
            <w:vAlign w:val="bottom"/>
          </w:tcPr>
          <w:p w14:paraId="4597A4D4" w14:textId="77777777" w:rsidR="009458F5" w:rsidRDefault="009458F5" w:rsidP="0044131A">
            <w:pPr>
              <w:jc w:val="right"/>
              <w:rPr>
                <w:rFonts w:asciiTheme="minorHAnsi" w:hAnsiTheme="minorHAnsi"/>
                <w:sz w:val="18"/>
                <w:szCs w:val="18"/>
              </w:rPr>
            </w:pPr>
          </w:p>
        </w:tc>
        <w:tc>
          <w:tcPr>
            <w:tcW w:w="1449" w:type="dxa"/>
            <w:vAlign w:val="bottom"/>
          </w:tcPr>
          <w:p w14:paraId="659B3600" w14:textId="77777777" w:rsidR="009458F5" w:rsidRDefault="009458F5" w:rsidP="0044131A">
            <w:pPr>
              <w:jc w:val="right"/>
              <w:rPr>
                <w:rFonts w:asciiTheme="minorHAnsi" w:hAnsiTheme="minorHAnsi"/>
                <w:sz w:val="18"/>
                <w:szCs w:val="18"/>
              </w:rPr>
            </w:pPr>
          </w:p>
        </w:tc>
        <w:tc>
          <w:tcPr>
            <w:tcW w:w="1449" w:type="dxa"/>
            <w:vAlign w:val="bottom"/>
          </w:tcPr>
          <w:p w14:paraId="0E7387CD" w14:textId="77777777" w:rsidR="009458F5" w:rsidRDefault="009458F5" w:rsidP="0044131A">
            <w:pPr>
              <w:jc w:val="right"/>
              <w:rPr>
                <w:rFonts w:asciiTheme="minorHAnsi" w:hAnsiTheme="minorHAnsi"/>
                <w:sz w:val="18"/>
                <w:szCs w:val="18"/>
              </w:rPr>
            </w:pPr>
          </w:p>
        </w:tc>
        <w:tc>
          <w:tcPr>
            <w:tcW w:w="1449" w:type="dxa"/>
            <w:gridSpan w:val="2"/>
            <w:vAlign w:val="bottom"/>
          </w:tcPr>
          <w:p w14:paraId="012D893C" w14:textId="77777777" w:rsidR="009458F5" w:rsidRDefault="009458F5" w:rsidP="0044131A">
            <w:pPr>
              <w:jc w:val="right"/>
              <w:rPr>
                <w:rFonts w:asciiTheme="minorHAnsi" w:hAnsiTheme="minorHAnsi"/>
                <w:sz w:val="18"/>
                <w:szCs w:val="18"/>
              </w:rPr>
            </w:pPr>
          </w:p>
        </w:tc>
        <w:tc>
          <w:tcPr>
            <w:tcW w:w="1449" w:type="dxa"/>
            <w:vAlign w:val="bottom"/>
          </w:tcPr>
          <w:p w14:paraId="4AF67A65" w14:textId="77777777" w:rsidR="009458F5" w:rsidRDefault="009458F5" w:rsidP="0044131A">
            <w:pPr>
              <w:jc w:val="right"/>
              <w:rPr>
                <w:rFonts w:asciiTheme="minorHAnsi" w:hAnsiTheme="minorHAnsi"/>
                <w:sz w:val="18"/>
                <w:szCs w:val="18"/>
              </w:rPr>
            </w:pPr>
          </w:p>
        </w:tc>
        <w:tc>
          <w:tcPr>
            <w:tcW w:w="1454" w:type="dxa"/>
            <w:vAlign w:val="bottom"/>
          </w:tcPr>
          <w:p w14:paraId="6CC245FD" w14:textId="77777777" w:rsidR="009458F5" w:rsidRDefault="00000000" w:rsidP="0044131A">
            <w:pPr>
              <w:jc w:val="right"/>
              <w:rPr>
                <w:rFonts w:asciiTheme="minorHAnsi" w:hAnsiTheme="minorHAnsi"/>
                <w:b/>
                <w:sz w:val="18"/>
                <w:szCs w:val="18"/>
              </w:rPr>
            </w:pPr>
            <w:r>
              <w:rPr>
                <w:rFonts w:asciiTheme="minorHAnsi" w:hAnsiTheme="minorHAnsi"/>
                <w:b/>
                <w:sz w:val="18"/>
                <w:szCs w:val="18"/>
              </w:rPr>
              <w:t>20 000</w:t>
            </w:r>
          </w:p>
        </w:tc>
      </w:tr>
      <w:tr w:rsidR="006E5B98" w14:paraId="19F0A519" w14:textId="77777777" w:rsidTr="00C2334F">
        <w:tc>
          <w:tcPr>
            <w:tcW w:w="1425" w:type="dxa"/>
            <w:tcBorders>
              <w:bottom w:val="single" w:sz="4" w:space="0" w:color="auto"/>
            </w:tcBorders>
          </w:tcPr>
          <w:p w14:paraId="54334268" w14:textId="77777777" w:rsidR="002A7410" w:rsidRPr="00577D5C" w:rsidRDefault="00000000" w:rsidP="008A37DD">
            <w:pPr>
              <w:jc w:val="left"/>
              <w:rPr>
                <w:rFonts w:asciiTheme="minorHAnsi" w:hAnsiTheme="minorHAnsi"/>
                <w:b/>
                <w:sz w:val="18"/>
                <w:szCs w:val="18"/>
              </w:rPr>
            </w:pPr>
            <w:r>
              <w:rPr>
                <w:rFonts w:asciiTheme="minorHAnsi" w:hAnsiTheme="minorHAnsi"/>
                <w:b/>
                <w:sz w:val="18"/>
                <w:szCs w:val="18"/>
              </w:rPr>
              <w:t>Summa kostnader</w:t>
            </w:r>
          </w:p>
        </w:tc>
        <w:tc>
          <w:tcPr>
            <w:tcW w:w="1291" w:type="dxa"/>
            <w:tcBorders>
              <w:bottom w:val="single" w:sz="4" w:space="0" w:color="auto"/>
            </w:tcBorders>
            <w:vAlign w:val="bottom"/>
          </w:tcPr>
          <w:p w14:paraId="4D87765C"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11 658 943</w:t>
            </w:r>
          </w:p>
        </w:tc>
        <w:tc>
          <w:tcPr>
            <w:tcW w:w="1291" w:type="dxa"/>
            <w:gridSpan w:val="2"/>
            <w:tcBorders>
              <w:bottom w:val="single" w:sz="4" w:space="0" w:color="auto"/>
            </w:tcBorders>
            <w:vAlign w:val="bottom"/>
          </w:tcPr>
          <w:p w14:paraId="60D47472"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1 457 932</w:t>
            </w:r>
          </w:p>
        </w:tc>
        <w:tc>
          <w:tcPr>
            <w:tcW w:w="1295" w:type="dxa"/>
            <w:gridSpan w:val="3"/>
            <w:tcBorders>
              <w:bottom w:val="single" w:sz="4" w:space="0" w:color="auto"/>
            </w:tcBorders>
            <w:vAlign w:val="bottom"/>
          </w:tcPr>
          <w:p w14:paraId="51842F20"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763 156</w:t>
            </w:r>
          </w:p>
        </w:tc>
        <w:tc>
          <w:tcPr>
            <w:tcW w:w="1210" w:type="dxa"/>
            <w:tcBorders>
              <w:bottom w:val="single" w:sz="4" w:space="0" w:color="auto"/>
            </w:tcBorders>
            <w:vAlign w:val="bottom"/>
          </w:tcPr>
          <w:p w14:paraId="5710C62D"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1 452 844</w:t>
            </w:r>
          </w:p>
        </w:tc>
        <w:tc>
          <w:tcPr>
            <w:tcW w:w="1219" w:type="dxa"/>
            <w:tcBorders>
              <w:bottom w:val="single" w:sz="4" w:space="0" w:color="auto"/>
            </w:tcBorders>
            <w:vAlign w:val="bottom"/>
          </w:tcPr>
          <w:p w14:paraId="398F873D" w14:textId="77777777" w:rsidR="002A7410" w:rsidRPr="00577D5C" w:rsidRDefault="002A7410" w:rsidP="0044131A">
            <w:pPr>
              <w:jc w:val="right"/>
              <w:rPr>
                <w:rFonts w:asciiTheme="minorHAnsi" w:hAnsiTheme="minorHAnsi"/>
                <w:b/>
                <w:sz w:val="18"/>
                <w:szCs w:val="18"/>
              </w:rPr>
            </w:pPr>
          </w:p>
        </w:tc>
        <w:tc>
          <w:tcPr>
            <w:tcW w:w="1449" w:type="dxa"/>
            <w:tcBorders>
              <w:bottom w:val="single" w:sz="4" w:space="0" w:color="auto"/>
            </w:tcBorders>
            <w:vAlign w:val="bottom"/>
          </w:tcPr>
          <w:p w14:paraId="5243EF4C" w14:textId="77777777" w:rsidR="002A7410" w:rsidRPr="00577D5C" w:rsidRDefault="002A7410" w:rsidP="0044131A">
            <w:pPr>
              <w:jc w:val="right"/>
              <w:rPr>
                <w:rFonts w:asciiTheme="minorHAnsi" w:hAnsiTheme="minorHAnsi"/>
                <w:b/>
                <w:sz w:val="18"/>
                <w:szCs w:val="18"/>
              </w:rPr>
            </w:pPr>
          </w:p>
        </w:tc>
        <w:tc>
          <w:tcPr>
            <w:tcW w:w="1449" w:type="dxa"/>
            <w:tcBorders>
              <w:bottom w:val="single" w:sz="4" w:space="0" w:color="auto"/>
            </w:tcBorders>
            <w:vAlign w:val="bottom"/>
          </w:tcPr>
          <w:p w14:paraId="13402309" w14:textId="77777777" w:rsidR="002A7410" w:rsidRPr="00577D5C" w:rsidRDefault="002A7410" w:rsidP="0044131A">
            <w:pPr>
              <w:jc w:val="right"/>
              <w:rPr>
                <w:rFonts w:asciiTheme="minorHAnsi" w:hAnsiTheme="minorHAnsi"/>
                <w:b/>
                <w:sz w:val="18"/>
                <w:szCs w:val="18"/>
              </w:rPr>
            </w:pPr>
          </w:p>
        </w:tc>
        <w:tc>
          <w:tcPr>
            <w:tcW w:w="1449" w:type="dxa"/>
            <w:gridSpan w:val="2"/>
            <w:tcBorders>
              <w:bottom w:val="single" w:sz="4" w:space="0" w:color="auto"/>
            </w:tcBorders>
            <w:vAlign w:val="bottom"/>
          </w:tcPr>
          <w:p w14:paraId="1E8CBD61" w14:textId="77777777" w:rsidR="002A7410" w:rsidRPr="00577D5C" w:rsidRDefault="002A7410" w:rsidP="0044131A">
            <w:pPr>
              <w:jc w:val="right"/>
              <w:rPr>
                <w:rFonts w:asciiTheme="minorHAnsi" w:hAnsiTheme="minorHAnsi"/>
                <w:b/>
                <w:sz w:val="18"/>
                <w:szCs w:val="18"/>
              </w:rPr>
            </w:pPr>
          </w:p>
        </w:tc>
        <w:tc>
          <w:tcPr>
            <w:tcW w:w="1449" w:type="dxa"/>
            <w:tcBorders>
              <w:bottom w:val="single" w:sz="4" w:space="0" w:color="auto"/>
            </w:tcBorders>
            <w:vAlign w:val="bottom"/>
          </w:tcPr>
          <w:p w14:paraId="1849F30E" w14:textId="77777777" w:rsidR="002A7410" w:rsidRPr="00577D5C" w:rsidRDefault="002A7410" w:rsidP="0044131A">
            <w:pPr>
              <w:jc w:val="right"/>
              <w:rPr>
                <w:rFonts w:asciiTheme="minorHAnsi" w:hAnsiTheme="minorHAnsi"/>
                <w:b/>
                <w:sz w:val="18"/>
                <w:szCs w:val="18"/>
              </w:rPr>
            </w:pPr>
          </w:p>
        </w:tc>
        <w:tc>
          <w:tcPr>
            <w:tcW w:w="1454" w:type="dxa"/>
            <w:tcBorders>
              <w:bottom w:val="single" w:sz="4" w:space="0" w:color="auto"/>
            </w:tcBorders>
            <w:vAlign w:val="bottom"/>
          </w:tcPr>
          <w:p w14:paraId="67FE1821"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15 332 875</w:t>
            </w:r>
          </w:p>
        </w:tc>
      </w:tr>
      <w:tr w:rsidR="006E5B98" w14:paraId="34AEF513" w14:textId="77777777" w:rsidTr="00C2334F">
        <w:tc>
          <w:tcPr>
            <w:tcW w:w="3936" w:type="dxa"/>
            <w:gridSpan w:val="3"/>
            <w:tcBorders>
              <w:right w:val="nil"/>
            </w:tcBorders>
          </w:tcPr>
          <w:p w14:paraId="3FFA7444" w14:textId="77777777" w:rsidR="00C2334F" w:rsidRPr="00577D5C" w:rsidRDefault="00000000" w:rsidP="005576DE">
            <w:pPr>
              <w:rPr>
                <w:rFonts w:asciiTheme="minorHAnsi" w:hAnsiTheme="minorHAnsi"/>
                <w:b/>
                <w:sz w:val="18"/>
                <w:szCs w:val="18"/>
              </w:rPr>
            </w:pPr>
            <w:r w:rsidRPr="00577D5C">
              <w:rPr>
                <w:rFonts w:asciiTheme="minorHAnsi" w:hAnsiTheme="minorHAnsi"/>
                <w:b/>
                <w:sz w:val="18"/>
                <w:szCs w:val="18"/>
              </w:rPr>
              <w:t>Projektintäkter</w:t>
            </w:r>
          </w:p>
        </w:tc>
        <w:tc>
          <w:tcPr>
            <w:tcW w:w="1366" w:type="dxa"/>
            <w:gridSpan w:val="4"/>
            <w:tcBorders>
              <w:left w:val="nil"/>
              <w:right w:val="nil"/>
            </w:tcBorders>
          </w:tcPr>
          <w:p w14:paraId="064B39C9" w14:textId="77777777" w:rsidR="00C2334F" w:rsidRPr="00577D5C" w:rsidRDefault="00C2334F" w:rsidP="005576DE">
            <w:pPr>
              <w:rPr>
                <w:rFonts w:asciiTheme="minorHAnsi" w:hAnsiTheme="minorHAnsi"/>
                <w:b/>
                <w:sz w:val="18"/>
                <w:szCs w:val="18"/>
              </w:rPr>
            </w:pPr>
          </w:p>
        </w:tc>
        <w:tc>
          <w:tcPr>
            <w:tcW w:w="1210" w:type="dxa"/>
            <w:tcBorders>
              <w:left w:val="nil"/>
              <w:right w:val="nil"/>
            </w:tcBorders>
          </w:tcPr>
          <w:p w14:paraId="0EF488C6" w14:textId="77777777" w:rsidR="00C2334F" w:rsidRPr="00577D5C" w:rsidRDefault="00C2334F" w:rsidP="005576DE">
            <w:pPr>
              <w:rPr>
                <w:rFonts w:asciiTheme="minorHAnsi" w:hAnsiTheme="minorHAnsi"/>
                <w:b/>
                <w:sz w:val="18"/>
                <w:szCs w:val="18"/>
              </w:rPr>
            </w:pPr>
          </w:p>
        </w:tc>
        <w:tc>
          <w:tcPr>
            <w:tcW w:w="1219" w:type="dxa"/>
            <w:tcBorders>
              <w:left w:val="nil"/>
              <w:right w:val="nil"/>
            </w:tcBorders>
          </w:tcPr>
          <w:p w14:paraId="562FC29C" w14:textId="77777777" w:rsidR="00C2334F" w:rsidRPr="00577D5C" w:rsidRDefault="00C2334F" w:rsidP="005576DE">
            <w:pPr>
              <w:rPr>
                <w:rFonts w:asciiTheme="minorHAnsi" w:hAnsiTheme="minorHAnsi"/>
                <w:b/>
                <w:sz w:val="18"/>
                <w:szCs w:val="18"/>
              </w:rPr>
            </w:pPr>
          </w:p>
        </w:tc>
        <w:tc>
          <w:tcPr>
            <w:tcW w:w="1449" w:type="dxa"/>
            <w:tcBorders>
              <w:left w:val="nil"/>
              <w:right w:val="nil"/>
            </w:tcBorders>
          </w:tcPr>
          <w:p w14:paraId="0149BABC" w14:textId="77777777" w:rsidR="00C2334F" w:rsidRPr="00577D5C" w:rsidRDefault="00C2334F" w:rsidP="005576DE">
            <w:pPr>
              <w:rPr>
                <w:rFonts w:asciiTheme="minorHAnsi" w:hAnsiTheme="minorHAnsi"/>
                <w:b/>
                <w:sz w:val="18"/>
                <w:szCs w:val="18"/>
              </w:rPr>
            </w:pPr>
          </w:p>
        </w:tc>
        <w:tc>
          <w:tcPr>
            <w:tcW w:w="1449" w:type="dxa"/>
            <w:tcBorders>
              <w:left w:val="nil"/>
              <w:right w:val="nil"/>
            </w:tcBorders>
          </w:tcPr>
          <w:p w14:paraId="048D6C88" w14:textId="77777777" w:rsidR="00C2334F" w:rsidRPr="00577D5C" w:rsidRDefault="00C2334F" w:rsidP="005576DE">
            <w:pPr>
              <w:rPr>
                <w:rFonts w:asciiTheme="minorHAnsi" w:hAnsiTheme="minorHAnsi"/>
                <w:b/>
                <w:sz w:val="18"/>
                <w:szCs w:val="18"/>
              </w:rPr>
            </w:pPr>
          </w:p>
        </w:tc>
        <w:tc>
          <w:tcPr>
            <w:tcW w:w="1386" w:type="dxa"/>
            <w:tcBorders>
              <w:left w:val="nil"/>
              <w:right w:val="nil"/>
            </w:tcBorders>
          </w:tcPr>
          <w:p w14:paraId="408953A8" w14:textId="77777777" w:rsidR="00C2334F" w:rsidRPr="00577D5C" w:rsidRDefault="00C2334F" w:rsidP="005576DE">
            <w:pPr>
              <w:rPr>
                <w:rFonts w:asciiTheme="minorHAnsi" w:hAnsiTheme="minorHAnsi"/>
                <w:b/>
                <w:sz w:val="18"/>
                <w:szCs w:val="18"/>
              </w:rPr>
            </w:pPr>
          </w:p>
        </w:tc>
        <w:tc>
          <w:tcPr>
            <w:tcW w:w="1512" w:type="dxa"/>
            <w:gridSpan w:val="2"/>
            <w:tcBorders>
              <w:left w:val="nil"/>
              <w:right w:val="nil"/>
            </w:tcBorders>
          </w:tcPr>
          <w:p w14:paraId="6F5B267C" w14:textId="77777777" w:rsidR="00C2334F" w:rsidRPr="00577D5C" w:rsidRDefault="00C2334F" w:rsidP="005576DE">
            <w:pPr>
              <w:rPr>
                <w:rFonts w:asciiTheme="minorHAnsi" w:hAnsiTheme="minorHAnsi"/>
                <w:b/>
                <w:sz w:val="18"/>
                <w:szCs w:val="18"/>
              </w:rPr>
            </w:pPr>
          </w:p>
        </w:tc>
        <w:tc>
          <w:tcPr>
            <w:tcW w:w="1454" w:type="dxa"/>
            <w:tcBorders>
              <w:left w:val="nil"/>
            </w:tcBorders>
          </w:tcPr>
          <w:p w14:paraId="16E04475" w14:textId="77777777" w:rsidR="00C2334F" w:rsidRPr="00577D5C" w:rsidRDefault="00C2334F" w:rsidP="005576DE">
            <w:pPr>
              <w:jc w:val="left"/>
              <w:rPr>
                <w:rFonts w:asciiTheme="minorHAnsi" w:hAnsiTheme="minorHAnsi"/>
                <w:b/>
                <w:sz w:val="18"/>
                <w:szCs w:val="18"/>
              </w:rPr>
            </w:pPr>
          </w:p>
        </w:tc>
      </w:tr>
      <w:tr w:rsidR="006E5B98" w14:paraId="11018328" w14:textId="77777777" w:rsidTr="0044131A">
        <w:tc>
          <w:tcPr>
            <w:tcW w:w="1425" w:type="dxa"/>
          </w:tcPr>
          <w:p w14:paraId="36FCB910" w14:textId="77777777" w:rsidR="002A7410" w:rsidRPr="00577D5C" w:rsidRDefault="00000000" w:rsidP="008A37DD">
            <w:pPr>
              <w:jc w:val="left"/>
              <w:rPr>
                <w:rFonts w:asciiTheme="minorHAnsi" w:hAnsiTheme="minorHAnsi"/>
                <w:sz w:val="18"/>
                <w:szCs w:val="18"/>
              </w:rPr>
            </w:pPr>
            <w:r>
              <w:rPr>
                <w:rFonts w:asciiTheme="minorHAnsi" w:hAnsiTheme="minorHAnsi"/>
                <w:sz w:val="18"/>
                <w:szCs w:val="18"/>
              </w:rPr>
              <w:t>Projektintäkter (negativa kostnader): Deltagaravgifter från företagen</w:t>
            </w:r>
          </w:p>
        </w:tc>
        <w:tc>
          <w:tcPr>
            <w:tcW w:w="1291" w:type="dxa"/>
            <w:vAlign w:val="bottom"/>
          </w:tcPr>
          <w:p w14:paraId="18546884"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250 000</w:t>
            </w:r>
          </w:p>
        </w:tc>
        <w:tc>
          <w:tcPr>
            <w:tcW w:w="1291" w:type="dxa"/>
            <w:gridSpan w:val="2"/>
            <w:vAlign w:val="bottom"/>
          </w:tcPr>
          <w:p w14:paraId="793A514A"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95" w:type="dxa"/>
            <w:gridSpan w:val="3"/>
            <w:vAlign w:val="bottom"/>
          </w:tcPr>
          <w:p w14:paraId="4D4D6CB5"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0" w:type="dxa"/>
            <w:vAlign w:val="bottom"/>
          </w:tcPr>
          <w:p w14:paraId="2E503A17" w14:textId="77777777" w:rsidR="002A7410" w:rsidRPr="00577D5C" w:rsidRDefault="00000000" w:rsidP="0044131A">
            <w:pPr>
              <w:jc w:val="right"/>
              <w:rPr>
                <w:rFonts w:asciiTheme="minorHAnsi" w:hAnsiTheme="minorHAnsi"/>
                <w:sz w:val="18"/>
                <w:szCs w:val="18"/>
              </w:rPr>
            </w:pPr>
            <w:r>
              <w:rPr>
                <w:rFonts w:asciiTheme="minorHAnsi" w:hAnsiTheme="minorHAnsi"/>
                <w:sz w:val="18"/>
                <w:szCs w:val="18"/>
              </w:rPr>
              <w:t>0</w:t>
            </w:r>
          </w:p>
        </w:tc>
        <w:tc>
          <w:tcPr>
            <w:tcW w:w="1219" w:type="dxa"/>
            <w:vAlign w:val="bottom"/>
          </w:tcPr>
          <w:p w14:paraId="56D15221" w14:textId="77777777" w:rsidR="002A7410" w:rsidRPr="00577D5C" w:rsidRDefault="002A7410" w:rsidP="0044131A">
            <w:pPr>
              <w:jc w:val="right"/>
              <w:rPr>
                <w:rFonts w:asciiTheme="minorHAnsi" w:hAnsiTheme="minorHAnsi"/>
                <w:sz w:val="18"/>
                <w:szCs w:val="18"/>
              </w:rPr>
            </w:pPr>
          </w:p>
        </w:tc>
        <w:tc>
          <w:tcPr>
            <w:tcW w:w="1449" w:type="dxa"/>
            <w:vAlign w:val="bottom"/>
          </w:tcPr>
          <w:p w14:paraId="3748AAA9" w14:textId="77777777" w:rsidR="002A7410" w:rsidRPr="00577D5C" w:rsidRDefault="002A7410" w:rsidP="0044131A">
            <w:pPr>
              <w:jc w:val="right"/>
              <w:rPr>
                <w:rFonts w:asciiTheme="minorHAnsi" w:hAnsiTheme="minorHAnsi"/>
                <w:sz w:val="18"/>
                <w:szCs w:val="18"/>
              </w:rPr>
            </w:pPr>
          </w:p>
        </w:tc>
        <w:tc>
          <w:tcPr>
            <w:tcW w:w="1449" w:type="dxa"/>
            <w:vAlign w:val="bottom"/>
          </w:tcPr>
          <w:p w14:paraId="79C7D3BB" w14:textId="77777777" w:rsidR="002A7410" w:rsidRPr="00577D5C" w:rsidRDefault="002A7410" w:rsidP="0044131A">
            <w:pPr>
              <w:jc w:val="right"/>
              <w:rPr>
                <w:rFonts w:asciiTheme="minorHAnsi" w:hAnsiTheme="minorHAnsi"/>
                <w:sz w:val="18"/>
                <w:szCs w:val="18"/>
              </w:rPr>
            </w:pPr>
          </w:p>
        </w:tc>
        <w:tc>
          <w:tcPr>
            <w:tcW w:w="1449" w:type="dxa"/>
            <w:gridSpan w:val="2"/>
            <w:vAlign w:val="bottom"/>
          </w:tcPr>
          <w:p w14:paraId="0212B1EF" w14:textId="77777777" w:rsidR="002A7410" w:rsidRPr="00577D5C" w:rsidRDefault="002A7410" w:rsidP="0044131A">
            <w:pPr>
              <w:jc w:val="right"/>
              <w:rPr>
                <w:rFonts w:asciiTheme="minorHAnsi" w:hAnsiTheme="minorHAnsi"/>
                <w:sz w:val="18"/>
                <w:szCs w:val="18"/>
              </w:rPr>
            </w:pPr>
          </w:p>
        </w:tc>
        <w:tc>
          <w:tcPr>
            <w:tcW w:w="1449" w:type="dxa"/>
            <w:vAlign w:val="bottom"/>
          </w:tcPr>
          <w:p w14:paraId="2240E130" w14:textId="77777777" w:rsidR="002A7410" w:rsidRPr="00577D5C" w:rsidRDefault="002A7410" w:rsidP="0044131A">
            <w:pPr>
              <w:jc w:val="right"/>
              <w:rPr>
                <w:rFonts w:asciiTheme="minorHAnsi" w:hAnsiTheme="minorHAnsi"/>
                <w:sz w:val="18"/>
                <w:szCs w:val="18"/>
              </w:rPr>
            </w:pPr>
          </w:p>
        </w:tc>
        <w:tc>
          <w:tcPr>
            <w:tcW w:w="1454" w:type="dxa"/>
            <w:vAlign w:val="bottom"/>
          </w:tcPr>
          <w:p w14:paraId="2E0BAD3B"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250 000</w:t>
            </w:r>
          </w:p>
        </w:tc>
      </w:tr>
      <w:tr w:rsidR="006E5B98" w14:paraId="720B60DE" w14:textId="77777777" w:rsidTr="0044131A">
        <w:tc>
          <w:tcPr>
            <w:tcW w:w="1425" w:type="dxa"/>
          </w:tcPr>
          <w:p w14:paraId="02115D64" w14:textId="77777777" w:rsidR="002A7410" w:rsidRPr="00577D5C" w:rsidRDefault="00000000" w:rsidP="008A37DD">
            <w:pPr>
              <w:jc w:val="left"/>
              <w:rPr>
                <w:rFonts w:asciiTheme="minorHAnsi" w:hAnsiTheme="minorHAnsi"/>
                <w:b/>
                <w:sz w:val="18"/>
                <w:szCs w:val="18"/>
              </w:rPr>
            </w:pPr>
            <w:r>
              <w:rPr>
                <w:rFonts w:asciiTheme="minorHAnsi" w:hAnsiTheme="minorHAnsi"/>
                <w:b/>
                <w:sz w:val="18"/>
                <w:szCs w:val="18"/>
              </w:rPr>
              <w:t>Summa avgår projektintäkter</w:t>
            </w:r>
          </w:p>
        </w:tc>
        <w:tc>
          <w:tcPr>
            <w:tcW w:w="1291" w:type="dxa"/>
            <w:vAlign w:val="bottom"/>
          </w:tcPr>
          <w:p w14:paraId="6F388038"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250 000</w:t>
            </w:r>
          </w:p>
        </w:tc>
        <w:tc>
          <w:tcPr>
            <w:tcW w:w="1291" w:type="dxa"/>
            <w:gridSpan w:val="2"/>
            <w:vAlign w:val="bottom"/>
          </w:tcPr>
          <w:p w14:paraId="659BDBB4"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0</w:t>
            </w:r>
          </w:p>
        </w:tc>
        <w:tc>
          <w:tcPr>
            <w:tcW w:w="1295" w:type="dxa"/>
            <w:gridSpan w:val="3"/>
            <w:vAlign w:val="bottom"/>
          </w:tcPr>
          <w:p w14:paraId="274886CC"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0</w:t>
            </w:r>
          </w:p>
        </w:tc>
        <w:tc>
          <w:tcPr>
            <w:tcW w:w="1210" w:type="dxa"/>
            <w:vAlign w:val="bottom"/>
          </w:tcPr>
          <w:p w14:paraId="246803FF"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0</w:t>
            </w:r>
          </w:p>
        </w:tc>
        <w:tc>
          <w:tcPr>
            <w:tcW w:w="1219" w:type="dxa"/>
            <w:vAlign w:val="bottom"/>
          </w:tcPr>
          <w:p w14:paraId="456E16D7" w14:textId="77777777" w:rsidR="002A7410" w:rsidRPr="00577D5C" w:rsidRDefault="002A7410" w:rsidP="0044131A">
            <w:pPr>
              <w:jc w:val="right"/>
              <w:rPr>
                <w:rFonts w:asciiTheme="minorHAnsi" w:hAnsiTheme="minorHAnsi"/>
                <w:b/>
                <w:sz w:val="18"/>
                <w:szCs w:val="18"/>
              </w:rPr>
            </w:pPr>
          </w:p>
        </w:tc>
        <w:tc>
          <w:tcPr>
            <w:tcW w:w="1449" w:type="dxa"/>
            <w:vAlign w:val="bottom"/>
          </w:tcPr>
          <w:p w14:paraId="2B6F21B4" w14:textId="77777777" w:rsidR="002A7410" w:rsidRPr="00577D5C" w:rsidRDefault="002A7410" w:rsidP="0044131A">
            <w:pPr>
              <w:jc w:val="right"/>
              <w:rPr>
                <w:rFonts w:asciiTheme="minorHAnsi" w:hAnsiTheme="minorHAnsi"/>
                <w:b/>
                <w:sz w:val="18"/>
                <w:szCs w:val="18"/>
              </w:rPr>
            </w:pPr>
          </w:p>
        </w:tc>
        <w:tc>
          <w:tcPr>
            <w:tcW w:w="1449" w:type="dxa"/>
            <w:vAlign w:val="bottom"/>
          </w:tcPr>
          <w:p w14:paraId="616CC9EF" w14:textId="77777777" w:rsidR="002A7410" w:rsidRPr="00577D5C" w:rsidRDefault="002A7410" w:rsidP="0044131A">
            <w:pPr>
              <w:jc w:val="right"/>
              <w:rPr>
                <w:rFonts w:asciiTheme="minorHAnsi" w:hAnsiTheme="minorHAnsi"/>
                <w:b/>
                <w:sz w:val="18"/>
                <w:szCs w:val="18"/>
              </w:rPr>
            </w:pPr>
          </w:p>
        </w:tc>
        <w:tc>
          <w:tcPr>
            <w:tcW w:w="1449" w:type="dxa"/>
            <w:gridSpan w:val="2"/>
            <w:vAlign w:val="bottom"/>
          </w:tcPr>
          <w:p w14:paraId="258BC3F9" w14:textId="77777777" w:rsidR="002A7410" w:rsidRPr="00577D5C" w:rsidRDefault="002A7410" w:rsidP="0044131A">
            <w:pPr>
              <w:jc w:val="right"/>
              <w:rPr>
                <w:rFonts w:asciiTheme="minorHAnsi" w:hAnsiTheme="minorHAnsi"/>
                <w:b/>
                <w:sz w:val="18"/>
                <w:szCs w:val="18"/>
              </w:rPr>
            </w:pPr>
          </w:p>
        </w:tc>
        <w:tc>
          <w:tcPr>
            <w:tcW w:w="1449" w:type="dxa"/>
            <w:vAlign w:val="bottom"/>
          </w:tcPr>
          <w:p w14:paraId="7DE9DB61" w14:textId="77777777" w:rsidR="002A7410" w:rsidRPr="00577D5C" w:rsidRDefault="002A7410" w:rsidP="0044131A">
            <w:pPr>
              <w:jc w:val="right"/>
              <w:rPr>
                <w:rFonts w:asciiTheme="minorHAnsi" w:hAnsiTheme="minorHAnsi"/>
                <w:b/>
                <w:sz w:val="18"/>
                <w:szCs w:val="18"/>
              </w:rPr>
            </w:pPr>
          </w:p>
        </w:tc>
        <w:tc>
          <w:tcPr>
            <w:tcW w:w="1454" w:type="dxa"/>
            <w:vAlign w:val="bottom"/>
          </w:tcPr>
          <w:p w14:paraId="0F9213B9"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250 000</w:t>
            </w:r>
          </w:p>
        </w:tc>
      </w:tr>
      <w:tr w:rsidR="006E5B98" w14:paraId="73897236" w14:textId="77777777" w:rsidTr="00C2334F">
        <w:tc>
          <w:tcPr>
            <w:tcW w:w="1425" w:type="dxa"/>
            <w:tcBorders>
              <w:bottom w:val="single" w:sz="4" w:space="0" w:color="auto"/>
            </w:tcBorders>
          </w:tcPr>
          <w:p w14:paraId="39901B7C" w14:textId="77777777" w:rsidR="002A7410" w:rsidRPr="00577D5C" w:rsidRDefault="00000000" w:rsidP="008A37DD">
            <w:pPr>
              <w:jc w:val="left"/>
              <w:rPr>
                <w:rFonts w:asciiTheme="minorHAnsi" w:hAnsiTheme="minorHAnsi"/>
                <w:b/>
                <w:sz w:val="18"/>
                <w:szCs w:val="18"/>
              </w:rPr>
            </w:pPr>
            <w:r>
              <w:rPr>
                <w:rFonts w:asciiTheme="minorHAnsi" w:hAnsiTheme="minorHAnsi"/>
                <w:b/>
                <w:sz w:val="18"/>
                <w:szCs w:val="18"/>
              </w:rPr>
              <w:t>Summa faktiska kostnader</w:t>
            </w:r>
          </w:p>
        </w:tc>
        <w:tc>
          <w:tcPr>
            <w:tcW w:w="1291" w:type="dxa"/>
            <w:tcBorders>
              <w:bottom w:val="single" w:sz="4" w:space="0" w:color="auto"/>
            </w:tcBorders>
            <w:vAlign w:val="bottom"/>
          </w:tcPr>
          <w:p w14:paraId="687B412E"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11 408 943</w:t>
            </w:r>
          </w:p>
        </w:tc>
        <w:tc>
          <w:tcPr>
            <w:tcW w:w="1291" w:type="dxa"/>
            <w:gridSpan w:val="2"/>
            <w:tcBorders>
              <w:bottom w:val="single" w:sz="4" w:space="0" w:color="auto"/>
            </w:tcBorders>
            <w:vAlign w:val="bottom"/>
          </w:tcPr>
          <w:p w14:paraId="5B807972"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1 457 932</w:t>
            </w:r>
          </w:p>
        </w:tc>
        <w:tc>
          <w:tcPr>
            <w:tcW w:w="1295" w:type="dxa"/>
            <w:gridSpan w:val="3"/>
            <w:tcBorders>
              <w:bottom w:val="single" w:sz="4" w:space="0" w:color="auto"/>
            </w:tcBorders>
            <w:vAlign w:val="bottom"/>
          </w:tcPr>
          <w:p w14:paraId="6ABFEE4B"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763 156</w:t>
            </w:r>
          </w:p>
        </w:tc>
        <w:tc>
          <w:tcPr>
            <w:tcW w:w="1210" w:type="dxa"/>
            <w:tcBorders>
              <w:bottom w:val="single" w:sz="4" w:space="0" w:color="auto"/>
            </w:tcBorders>
            <w:vAlign w:val="bottom"/>
          </w:tcPr>
          <w:p w14:paraId="602591F4"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1 452 844</w:t>
            </w:r>
          </w:p>
        </w:tc>
        <w:tc>
          <w:tcPr>
            <w:tcW w:w="1219" w:type="dxa"/>
            <w:tcBorders>
              <w:bottom w:val="single" w:sz="4" w:space="0" w:color="auto"/>
            </w:tcBorders>
            <w:vAlign w:val="bottom"/>
          </w:tcPr>
          <w:p w14:paraId="1C5D2E43" w14:textId="77777777" w:rsidR="002A7410" w:rsidRPr="00577D5C" w:rsidRDefault="002A7410" w:rsidP="0044131A">
            <w:pPr>
              <w:jc w:val="right"/>
              <w:rPr>
                <w:rFonts w:asciiTheme="minorHAnsi" w:hAnsiTheme="minorHAnsi"/>
                <w:b/>
                <w:sz w:val="18"/>
                <w:szCs w:val="18"/>
              </w:rPr>
            </w:pPr>
          </w:p>
        </w:tc>
        <w:tc>
          <w:tcPr>
            <w:tcW w:w="1449" w:type="dxa"/>
            <w:tcBorders>
              <w:bottom w:val="single" w:sz="4" w:space="0" w:color="auto"/>
            </w:tcBorders>
            <w:vAlign w:val="bottom"/>
          </w:tcPr>
          <w:p w14:paraId="3DC4740A" w14:textId="77777777" w:rsidR="002A7410" w:rsidRPr="00577D5C" w:rsidRDefault="002A7410" w:rsidP="0044131A">
            <w:pPr>
              <w:jc w:val="right"/>
              <w:rPr>
                <w:rFonts w:asciiTheme="minorHAnsi" w:hAnsiTheme="minorHAnsi"/>
                <w:b/>
                <w:sz w:val="18"/>
                <w:szCs w:val="18"/>
              </w:rPr>
            </w:pPr>
          </w:p>
        </w:tc>
        <w:tc>
          <w:tcPr>
            <w:tcW w:w="1449" w:type="dxa"/>
            <w:tcBorders>
              <w:bottom w:val="single" w:sz="4" w:space="0" w:color="auto"/>
            </w:tcBorders>
            <w:vAlign w:val="bottom"/>
          </w:tcPr>
          <w:p w14:paraId="34A48A36" w14:textId="77777777" w:rsidR="002A7410" w:rsidRPr="00577D5C" w:rsidRDefault="002A7410" w:rsidP="0044131A">
            <w:pPr>
              <w:jc w:val="right"/>
              <w:rPr>
                <w:rFonts w:asciiTheme="minorHAnsi" w:hAnsiTheme="minorHAnsi"/>
                <w:b/>
                <w:sz w:val="18"/>
                <w:szCs w:val="18"/>
              </w:rPr>
            </w:pPr>
          </w:p>
        </w:tc>
        <w:tc>
          <w:tcPr>
            <w:tcW w:w="1449" w:type="dxa"/>
            <w:gridSpan w:val="2"/>
            <w:tcBorders>
              <w:bottom w:val="single" w:sz="4" w:space="0" w:color="auto"/>
            </w:tcBorders>
            <w:vAlign w:val="bottom"/>
          </w:tcPr>
          <w:p w14:paraId="275706A5" w14:textId="77777777" w:rsidR="002A7410" w:rsidRPr="00577D5C" w:rsidRDefault="002A7410" w:rsidP="0044131A">
            <w:pPr>
              <w:jc w:val="right"/>
              <w:rPr>
                <w:rFonts w:asciiTheme="minorHAnsi" w:hAnsiTheme="minorHAnsi"/>
                <w:b/>
                <w:sz w:val="18"/>
                <w:szCs w:val="18"/>
              </w:rPr>
            </w:pPr>
          </w:p>
        </w:tc>
        <w:tc>
          <w:tcPr>
            <w:tcW w:w="1449" w:type="dxa"/>
            <w:tcBorders>
              <w:bottom w:val="single" w:sz="4" w:space="0" w:color="auto"/>
            </w:tcBorders>
            <w:vAlign w:val="bottom"/>
          </w:tcPr>
          <w:p w14:paraId="50A6B74A" w14:textId="77777777" w:rsidR="002A7410" w:rsidRPr="00577D5C" w:rsidRDefault="002A7410" w:rsidP="0044131A">
            <w:pPr>
              <w:jc w:val="right"/>
              <w:rPr>
                <w:rFonts w:asciiTheme="minorHAnsi" w:hAnsiTheme="minorHAnsi"/>
                <w:b/>
                <w:sz w:val="18"/>
                <w:szCs w:val="18"/>
              </w:rPr>
            </w:pPr>
          </w:p>
        </w:tc>
        <w:tc>
          <w:tcPr>
            <w:tcW w:w="1454" w:type="dxa"/>
            <w:tcBorders>
              <w:bottom w:val="single" w:sz="4" w:space="0" w:color="auto"/>
            </w:tcBorders>
            <w:vAlign w:val="bottom"/>
          </w:tcPr>
          <w:p w14:paraId="26D27970"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15 082 875</w:t>
            </w:r>
          </w:p>
        </w:tc>
      </w:tr>
      <w:tr w:rsidR="006E5B98" w14:paraId="665A84A9" w14:textId="77777777" w:rsidTr="00C2334F">
        <w:tc>
          <w:tcPr>
            <w:tcW w:w="2716" w:type="dxa"/>
            <w:gridSpan w:val="2"/>
            <w:tcBorders>
              <w:right w:val="nil"/>
            </w:tcBorders>
          </w:tcPr>
          <w:p w14:paraId="7AEF681E" w14:textId="77777777" w:rsidR="00C2334F" w:rsidRPr="00577D5C" w:rsidRDefault="00000000" w:rsidP="005576DE">
            <w:pPr>
              <w:rPr>
                <w:rFonts w:asciiTheme="minorHAnsi" w:hAnsiTheme="minorHAnsi"/>
                <w:b/>
                <w:sz w:val="18"/>
                <w:szCs w:val="18"/>
              </w:rPr>
            </w:pPr>
            <w:r w:rsidRPr="00577D5C">
              <w:rPr>
                <w:rFonts w:asciiTheme="minorHAnsi" w:hAnsiTheme="minorHAnsi"/>
                <w:b/>
                <w:sz w:val="18"/>
                <w:szCs w:val="18"/>
              </w:rPr>
              <w:t>Bidrag annat än pengar</w:t>
            </w:r>
          </w:p>
        </w:tc>
        <w:tc>
          <w:tcPr>
            <w:tcW w:w="1361" w:type="dxa"/>
            <w:gridSpan w:val="3"/>
            <w:tcBorders>
              <w:left w:val="nil"/>
              <w:right w:val="nil"/>
            </w:tcBorders>
          </w:tcPr>
          <w:p w14:paraId="4D7A3352" w14:textId="77777777" w:rsidR="00C2334F" w:rsidRPr="00577D5C" w:rsidRDefault="00C2334F" w:rsidP="005576DE">
            <w:pPr>
              <w:rPr>
                <w:rFonts w:asciiTheme="minorHAnsi" w:hAnsiTheme="minorHAnsi"/>
                <w:b/>
                <w:sz w:val="18"/>
                <w:szCs w:val="18"/>
              </w:rPr>
            </w:pPr>
          </w:p>
        </w:tc>
        <w:tc>
          <w:tcPr>
            <w:tcW w:w="1217" w:type="dxa"/>
            <w:tcBorders>
              <w:left w:val="nil"/>
              <w:right w:val="nil"/>
            </w:tcBorders>
          </w:tcPr>
          <w:p w14:paraId="640FA455" w14:textId="77777777" w:rsidR="00C2334F" w:rsidRPr="00577D5C" w:rsidRDefault="00C2334F" w:rsidP="005576DE">
            <w:pPr>
              <w:rPr>
                <w:rFonts w:asciiTheme="minorHAnsi" w:hAnsiTheme="minorHAnsi"/>
                <w:b/>
                <w:sz w:val="18"/>
                <w:szCs w:val="18"/>
              </w:rPr>
            </w:pPr>
          </w:p>
        </w:tc>
        <w:tc>
          <w:tcPr>
            <w:tcW w:w="1218" w:type="dxa"/>
            <w:gridSpan w:val="2"/>
            <w:tcBorders>
              <w:left w:val="nil"/>
              <w:right w:val="nil"/>
            </w:tcBorders>
          </w:tcPr>
          <w:p w14:paraId="47203F06" w14:textId="77777777" w:rsidR="00C2334F" w:rsidRPr="00577D5C" w:rsidRDefault="00C2334F" w:rsidP="005576DE">
            <w:pPr>
              <w:rPr>
                <w:rFonts w:asciiTheme="minorHAnsi" w:hAnsiTheme="minorHAnsi"/>
                <w:b/>
                <w:sz w:val="18"/>
                <w:szCs w:val="18"/>
              </w:rPr>
            </w:pPr>
          </w:p>
        </w:tc>
        <w:tc>
          <w:tcPr>
            <w:tcW w:w="1219" w:type="dxa"/>
            <w:tcBorders>
              <w:left w:val="nil"/>
              <w:right w:val="nil"/>
            </w:tcBorders>
          </w:tcPr>
          <w:p w14:paraId="3B1EA378" w14:textId="77777777" w:rsidR="00C2334F" w:rsidRPr="00577D5C" w:rsidRDefault="00C2334F" w:rsidP="005576DE">
            <w:pPr>
              <w:rPr>
                <w:rFonts w:asciiTheme="minorHAnsi" w:hAnsiTheme="minorHAnsi"/>
                <w:b/>
                <w:sz w:val="18"/>
                <w:szCs w:val="18"/>
              </w:rPr>
            </w:pPr>
          </w:p>
        </w:tc>
        <w:tc>
          <w:tcPr>
            <w:tcW w:w="1449" w:type="dxa"/>
            <w:tcBorders>
              <w:left w:val="nil"/>
              <w:right w:val="nil"/>
            </w:tcBorders>
          </w:tcPr>
          <w:p w14:paraId="217207B7" w14:textId="77777777" w:rsidR="00C2334F" w:rsidRPr="00577D5C" w:rsidRDefault="00C2334F" w:rsidP="005576DE">
            <w:pPr>
              <w:rPr>
                <w:rFonts w:asciiTheme="minorHAnsi" w:hAnsiTheme="minorHAnsi"/>
                <w:b/>
                <w:sz w:val="18"/>
                <w:szCs w:val="18"/>
              </w:rPr>
            </w:pPr>
          </w:p>
        </w:tc>
        <w:tc>
          <w:tcPr>
            <w:tcW w:w="1449" w:type="dxa"/>
            <w:tcBorders>
              <w:left w:val="nil"/>
              <w:right w:val="nil"/>
            </w:tcBorders>
          </w:tcPr>
          <w:p w14:paraId="2E9EB825" w14:textId="77777777" w:rsidR="00C2334F" w:rsidRPr="00577D5C" w:rsidRDefault="00C2334F" w:rsidP="005576DE">
            <w:pPr>
              <w:rPr>
                <w:rFonts w:asciiTheme="minorHAnsi" w:hAnsiTheme="minorHAnsi"/>
                <w:b/>
                <w:sz w:val="18"/>
                <w:szCs w:val="18"/>
              </w:rPr>
            </w:pPr>
          </w:p>
        </w:tc>
        <w:tc>
          <w:tcPr>
            <w:tcW w:w="1386" w:type="dxa"/>
            <w:tcBorders>
              <w:left w:val="nil"/>
              <w:right w:val="nil"/>
            </w:tcBorders>
          </w:tcPr>
          <w:p w14:paraId="1A0B33EB" w14:textId="77777777" w:rsidR="00C2334F" w:rsidRPr="00577D5C" w:rsidRDefault="00C2334F" w:rsidP="005576DE">
            <w:pPr>
              <w:rPr>
                <w:rFonts w:asciiTheme="minorHAnsi" w:hAnsiTheme="minorHAnsi"/>
                <w:b/>
                <w:sz w:val="18"/>
                <w:szCs w:val="18"/>
              </w:rPr>
            </w:pPr>
          </w:p>
        </w:tc>
        <w:tc>
          <w:tcPr>
            <w:tcW w:w="1512" w:type="dxa"/>
            <w:gridSpan w:val="2"/>
            <w:tcBorders>
              <w:left w:val="nil"/>
              <w:right w:val="nil"/>
            </w:tcBorders>
          </w:tcPr>
          <w:p w14:paraId="3AD374FF" w14:textId="77777777" w:rsidR="00C2334F" w:rsidRPr="00577D5C" w:rsidRDefault="00C2334F" w:rsidP="005576DE">
            <w:pPr>
              <w:rPr>
                <w:rFonts w:asciiTheme="minorHAnsi" w:hAnsiTheme="minorHAnsi"/>
                <w:b/>
                <w:sz w:val="18"/>
                <w:szCs w:val="18"/>
              </w:rPr>
            </w:pPr>
          </w:p>
        </w:tc>
        <w:tc>
          <w:tcPr>
            <w:tcW w:w="1454" w:type="dxa"/>
            <w:tcBorders>
              <w:left w:val="nil"/>
            </w:tcBorders>
          </w:tcPr>
          <w:p w14:paraId="5D3C1E12" w14:textId="77777777" w:rsidR="00C2334F" w:rsidRPr="00577D5C" w:rsidRDefault="00C2334F" w:rsidP="005576DE">
            <w:pPr>
              <w:jc w:val="left"/>
              <w:rPr>
                <w:rFonts w:asciiTheme="minorHAnsi" w:hAnsiTheme="minorHAnsi"/>
                <w:b/>
                <w:sz w:val="18"/>
                <w:szCs w:val="18"/>
              </w:rPr>
            </w:pPr>
          </w:p>
        </w:tc>
      </w:tr>
      <w:tr w:rsidR="006E5B98" w14:paraId="39E03D75" w14:textId="77777777" w:rsidTr="0044131A">
        <w:tc>
          <w:tcPr>
            <w:tcW w:w="1425" w:type="dxa"/>
          </w:tcPr>
          <w:p w14:paraId="39A0255B" w14:textId="77777777" w:rsidR="002A7410" w:rsidRPr="00577D5C" w:rsidRDefault="00000000" w:rsidP="008A37DD">
            <w:pPr>
              <w:jc w:val="left"/>
              <w:rPr>
                <w:rFonts w:asciiTheme="minorHAnsi" w:hAnsiTheme="minorHAnsi"/>
                <w:b/>
                <w:sz w:val="18"/>
                <w:szCs w:val="18"/>
              </w:rPr>
            </w:pPr>
            <w:r>
              <w:rPr>
                <w:rFonts w:asciiTheme="minorHAnsi" w:hAnsiTheme="minorHAnsi"/>
                <w:b/>
                <w:sz w:val="18"/>
                <w:szCs w:val="18"/>
              </w:rPr>
              <w:lastRenderedPageBreak/>
              <w:t>Summa bidrag i annat än pengar</w:t>
            </w:r>
          </w:p>
        </w:tc>
        <w:tc>
          <w:tcPr>
            <w:tcW w:w="1291" w:type="dxa"/>
            <w:vAlign w:val="bottom"/>
          </w:tcPr>
          <w:p w14:paraId="4FC5E55B" w14:textId="77777777" w:rsidR="002A7410" w:rsidRPr="00577D5C" w:rsidRDefault="002A7410" w:rsidP="0044131A">
            <w:pPr>
              <w:jc w:val="right"/>
              <w:rPr>
                <w:rFonts w:asciiTheme="minorHAnsi" w:hAnsiTheme="minorHAnsi"/>
                <w:b/>
                <w:sz w:val="18"/>
                <w:szCs w:val="18"/>
              </w:rPr>
            </w:pPr>
          </w:p>
        </w:tc>
        <w:tc>
          <w:tcPr>
            <w:tcW w:w="1291" w:type="dxa"/>
            <w:gridSpan w:val="2"/>
            <w:vAlign w:val="bottom"/>
          </w:tcPr>
          <w:p w14:paraId="75FCB0F7" w14:textId="77777777" w:rsidR="002A7410" w:rsidRPr="00577D5C" w:rsidRDefault="002A7410" w:rsidP="0044131A">
            <w:pPr>
              <w:jc w:val="right"/>
              <w:rPr>
                <w:rFonts w:asciiTheme="minorHAnsi" w:hAnsiTheme="minorHAnsi"/>
                <w:b/>
                <w:sz w:val="18"/>
                <w:szCs w:val="18"/>
              </w:rPr>
            </w:pPr>
          </w:p>
        </w:tc>
        <w:tc>
          <w:tcPr>
            <w:tcW w:w="1295" w:type="dxa"/>
            <w:gridSpan w:val="3"/>
            <w:vAlign w:val="bottom"/>
          </w:tcPr>
          <w:p w14:paraId="7A1DFCEC" w14:textId="77777777" w:rsidR="002A7410" w:rsidRPr="00577D5C" w:rsidRDefault="002A7410" w:rsidP="0044131A">
            <w:pPr>
              <w:jc w:val="right"/>
              <w:rPr>
                <w:rFonts w:asciiTheme="minorHAnsi" w:hAnsiTheme="minorHAnsi"/>
                <w:b/>
                <w:sz w:val="18"/>
                <w:szCs w:val="18"/>
              </w:rPr>
            </w:pPr>
          </w:p>
        </w:tc>
        <w:tc>
          <w:tcPr>
            <w:tcW w:w="1210" w:type="dxa"/>
            <w:vAlign w:val="bottom"/>
          </w:tcPr>
          <w:p w14:paraId="6B7CDA0D" w14:textId="77777777" w:rsidR="002A7410" w:rsidRPr="00577D5C" w:rsidRDefault="002A7410" w:rsidP="0044131A">
            <w:pPr>
              <w:jc w:val="right"/>
              <w:rPr>
                <w:rFonts w:asciiTheme="minorHAnsi" w:hAnsiTheme="minorHAnsi"/>
                <w:b/>
                <w:sz w:val="18"/>
                <w:szCs w:val="18"/>
              </w:rPr>
            </w:pPr>
          </w:p>
        </w:tc>
        <w:tc>
          <w:tcPr>
            <w:tcW w:w="1219" w:type="dxa"/>
            <w:vAlign w:val="bottom"/>
          </w:tcPr>
          <w:p w14:paraId="2FC6095A" w14:textId="77777777" w:rsidR="002A7410" w:rsidRPr="00577D5C" w:rsidRDefault="002A7410" w:rsidP="0044131A">
            <w:pPr>
              <w:jc w:val="right"/>
              <w:rPr>
                <w:rFonts w:asciiTheme="minorHAnsi" w:hAnsiTheme="minorHAnsi"/>
                <w:b/>
                <w:sz w:val="18"/>
                <w:szCs w:val="18"/>
              </w:rPr>
            </w:pPr>
          </w:p>
        </w:tc>
        <w:tc>
          <w:tcPr>
            <w:tcW w:w="1449" w:type="dxa"/>
            <w:vAlign w:val="bottom"/>
          </w:tcPr>
          <w:p w14:paraId="5B61996F" w14:textId="77777777" w:rsidR="002A7410" w:rsidRPr="00577D5C" w:rsidRDefault="002A7410" w:rsidP="0044131A">
            <w:pPr>
              <w:jc w:val="right"/>
              <w:rPr>
                <w:rFonts w:asciiTheme="minorHAnsi" w:hAnsiTheme="minorHAnsi"/>
                <w:b/>
                <w:sz w:val="18"/>
                <w:szCs w:val="18"/>
              </w:rPr>
            </w:pPr>
          </w:p>
        </w:tc>
        <w:tc>
          <w:tcPr>
            <w:tcW w:w="1449" w:type="dxa"/>
            <w:vAlign w:val="bottom"/>
          </w:tcPr>
          <w:p w14:paraId="4A482C10" w14:textId="77777777" w:rsidR="002A7410" w:rsidRPr="00577D5C" w:rsidRDefault="002A7410" w:rsidP="0044131A">
            <w:pPr>
              <w:jc w:val="right"/>
              <w:rPr>
                <w:rFonts w:asciiTheme="minorHAnsi" w:hAnsiTheme="minorHAnsi"/>
                <w:b/>
                <w:sz w:val="18"/>
                <w:szCs w:val="18"/>
              </w:rPr>
            </w:pPr>
          </w:p>
        </w:tc>
        <w:tc>
          <w:tcPr>
            <w:tcW w:w="1449" w:type="dxa"/>
            <w:gridSpan w:val="2"/>
            <w:vAlign w:val="bottom"/>
          </w:tcPr>
          <w:p w14:paraId="4DCF3B80" w14:textId="77777777" w:rsidR="002A7410" w:rsidRPr="00577D5C" w:rsidRDefault="002A7410" w:rsidP="0044131A">
            <w:pPr>
              <w:jc w:val="right"/>
              <w:rPr>
                <w:rFonts w:asciiTheme="minorHAnsi" w:hAnsiTheme="minorHAnsi"/>
                <w:b/>
                <w:sz w:val="18"/>
                <w:szCs w:val="18"/>
              </w:rPr>
            </w:pPr>
          </w:p>
        </w:tc>
        <w:tc>
          <w:tcPr>
            <w:tcW w:w="1449" w:type="dxa"/>
            <w:vAlign w:val="bottom"/>
          </w:tcPr>
          <w:p w14:paraId="222A879A" w14:textId="77777777" w:rsidR="002A7410" w:rsidRPr="00577D5C" w:rsidRDefault="002A7410" w:rsidP="0044131A">
            <w:pPr>
              <w:jc w:val="right"/>
              <w:rPr>
                <w:rFonts w:asciiTheme="minorHAnsi" w:hAnsiTheme="minorHAnsi"/>
                <w:b/>
                <w:sz w:val="18"/>
                <w:szCs w:val="18"/>
              </w:rPr>
            </w:pPr>
          </w:p>
        </w:tc>
        <w:tc>
          <w:tcPr>
            <w:tcW w:w="1454" w:type="dxa"/>
            <w:vAlign w:val="bottom"/>
          </w:tcPr>
          <w:p w14:paraId="54A0DA36"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0</w:t>
            </w:r>
          </w:p>
        </w:tc>
      </w:tr>
      <w:tr w:rsidR="006E5B98" w14:paraId="79794CD7" w14:textId="77777777" w:rsidTr="0044131A">
        <w:tc>
          <w:tcPr>
            <w:tcW w:w="1425" w:type="dxa"/>
          </w:tcPr>
          <w:p w14:paraId="6AA2844C" w14:textId="77777777" w:rsidR="002A7410" w:rsidRPr="00577D5C" w:rsidRDefault="00000000" w:rsidP="008A37DD">
            <w:pPr>
              <w:jc w:val="left"/>
              <w:rPr>
                <w:rFonts w:asciiTheme="minorHAnsi" w:hAnsiTheme="minorHAnsi"/>
                <w:b/>
                <w:sz w:val="18"/>
                <w:szCs w:val="18"/>
              </w:rPr>
            </w:pPr>
            <w:r>
              <w:rPr>
                <w:rFonts w:asciiTheme="minorHAnsi" w:hAnsiTheme="minorHAnsi"/>
                <w:b/>
                <w:sz w:val="18"/>
                <w:szCs w:val="18"/>
              </w:rPr>
              <w:t>Summa totala kostnader</w:t>
            </w:r>
          </w:p>
        </w:tc>
        <w:tc>
          <w:tcPr>
            <w:tcW w:w="1291" w:type="dxa"/>
            <w:vAlign w:val="bottom"/>
          </w:tcPr>
          <w:p w14:paraId="77BA4CCB"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11 408 943</w:t>
            </w:r>
          </w:p>
        </w:tc>
        <w:tc>
          <w:tcPr>
            <w:tcW w:w="1291" w:type="dxa"/>
            <w:gridSpan w:val="2"/>
            <w:vAlign w:val="bottom"/>
          </w:tcPr>
          <w:p w14:paraId="41210B3F"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1 457 932</w:t>
            </w:r>
          </w:p>
        </w:tc>
        <w:tc>
          <w:tcPr>
            <w:tcW w:w="1295" w:type="dxa"/>
            <w:gridSpan w:val="3"/>
            <w:vAlign w:val="bottom"/>
          </w:tcPr>
          <w:p w14:paraId="2BB94156"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763 156</w:t>
            </w:r>
          </w:p>
        </w:tc>
        <w:tc>
          <w:tcPr>
            <w:tcW w:w="1210" w:type="dxa"/>
            <w:vAlign w:val="bottom"/>
          </w:tcPr>
          <w:p w14:paraId="7D0C44B9"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1 452 844</w:t>
            </w:r>
          </w:p>
        </w:tc>
        <w:tc>
          <w:tcPr>
            <w:tcW w:w="1219" w:type="dxa"/>
            <w:vAlign w:val="bottom"/>
          </w:tcPr>
          <w:p w14:paraId="5AB56E28" w14:textId="77777777" w:rsidR="002A7410" w:rsidRPr="00577D5C" w:rsidRDefault="002A7410" w:rsidP="0044131A">
            <w:pPr>
              <w:jc w:val="right"/>
              <w:rPr>
                <w:rFonts w:asciiTheme="minorHAnsi" w:hAnsiTheme="minorHAnsi"/>
                <w:b/>
                <w:sz w:val="18"/>
                <w:szCs w:val="18"/>
              </w:rPr>
            </w:pPr>
          </w:p>
        </w:tc>
        <w:tc>
          <w:tcPr>
            <w:tcW w:w="1449" w:type="dxa"/>
            <w:vAlign w:val="bottom"/>
          </w:tcPr>
          <w:p w14:paraId="7D4FE598" w14:textId="77777777" w:rsidR="002A7410" w:rsidRPr="00577D5C" w:rsidRDefault="002A7410" w:rsidP="0044131A">
            <w:pPr>
              <w:jc w:val="right"/>
              <w:rPr>
                <w:rFonts w:asciiTheme="minorHAnsi" w:hAnsiTheme="minorHAnsi"/>
                <w:b/>
                <w:sz w:val="18"/>
                <w:szCs w:val="18"/>
              </w:rPr>
            </w:pPr>
          </w:p>
        </w:tc>
        <w:tc>
          <w:tcPr>
            <w:tcW w:w="1449" w:type="dxa"/>
            <w:vAlign w:val="bottom"/>
          </w:tcPr>
          <w:p w14:paraId="7D27FC17" w14:textId="77777777" w:rsidR="002A7410" w:rsidRPr="00577D5C" w:rsidRDefault="002A7410" w:rsidP="0044131A">
            <w:pPr>
              <w:jc w:val="right"/>
              <w:rPr>
                <w:rFonts w:asciiTheme="minorHAnsi" w:hAnsiTheme="minorHAnsi"/>
                <w:b/>
                <w:sz w:val="18"/>
                <w:szCs w:val="18"/>
              </w:rPr>
            </w:pPr>
          </w:p>
        </w:tc>
        <w:tc>
          <w:tcPr>
            <w:tcW w:w="1449" w:type="dxa"/>
            <w:gridSpan w:val="2"/>
            <w:vAlign w:val="bottom"/>
          </w:tcPr>
          <w:p w14:paraId="01FEF293" w14:textId="77777777" w:rsidR="002A7410" w:rsidRPr="00577D5C" w:rsidRDefault="002A7410" w:rsidP="0044131A">
            <w:pPr>
              <w:jc w:val="right"/>
              <w:rPr>
                <w:rFonts w:asciiTheme="minorHAnsi" w:hAnsiTheme="minorHAnsi"/>
                <w:b/>
                <w:sz w:val="18"/>
                <w:szCs w:val="18"/>
              </w:rPr>
            </w:pPr>
          </w:p>
        </w:tc>
        <w:tc>
          <w:tcPr>
            <w:tcW w:w="1449" w:type="dxa"/>
            <w:vAlign w:val="bottom"/>
          </w:tcPr>
          <w:p w14:paraId="2CAC9A64" w14:textId="77777777" w:rsidR="002A7410" w:rsidRPr="00577D5C" w:rsidRDefault="002A7410" w:rsidP="0044131A">
            <w:pPr>
              <w:jc w:val="right"/>
              <w:rPr>
                <w:rFonts w:asciiTheme="minorHAnsi" w:hAnsiTheme="minorHAnsi"/>
                <w:b/>
                <w:sz w:val="18"/>
                <w:szCs w:val="18"/>
              </w:rPr>
            </w:pPr>
          </w:p>
        </w:tc>
        <w:tc>
          <w:tcPr>
            <w:tcW w:w="1454" w:type="dxa"/>
            <w:vAlign w:val="bottom"/>
          </w:tcPr>
          <w:p w14:paraId="74ABAF84" w14:textId="77777777" w:rsidR="002A7410" w:rsidRPr="00577D5C" w:rsidRDefault="00000000" w:rsidP="0044131A">
            <w:pPr>
              <w:jc w:val="right"/>
              <w:rPr>
                <w:rFonts w:asciiTheme="minorHAnsi" w:hAnsiTheme="minorHAnsi"/>
                <w:b/>
                <w:sz w:val="18"/>
                <w:szCs w:val="18"/>
              </w:rPr>
            </w:pPr>
            <w:r>
              <w:rPr>
                <w:rFonts w:asciiTheme="minorHAnsi" w:hAnsiTheme="minorHAnsi"/>
                <w:b/>
                <w:sz w:val="18"/>
                <w:szCs w:val="18"/>
              </w:rPr>
              <w:t>15 082 875</w:t>
            </w:r>
          </w:p>
        </w:tc>
      </w:tr>
    </w:tbl>
    <w:p w14:paraId="3D85D7E8" w14:textId="77777777" w:rsidR="009429D5" w:rsidRPr="00577D5C" w:rsidRDefault="009429D5" w:rsidP="009429D5">
      <w:pPr>
        <w:rPr>
          <w:rFonts w:asciiTheme="minorHAnsi" w:hAnsiTheme="minorHAnsi"/>
          <w:sz w:val="18"/>
          <w:szCs w:val="18"/>
          <w:lang w:val="en-US"/>
        </w:rPr>
      </w:pPr>
    </w:p>
    <w:p w14:paraId="52B8A63D" w14:textId="77777777" w:rsidR="006504BB" w:rsidRPr="00577D5C" w:rsidRDefault="006504BB">
      <w:pPr>
        <w:rPr>
          <w:rFonts w:asciiTheme="minorHAnsi" w:hAnsiTheme="minorHAnsi"/>
          <w:sz w:val="18"/>
          <w:szCs w:val="18"/>
        </w:rPr>
      </w:pPr>
    </w:p>
    <w:p w14:paraId="10CE4C87" w14:textId="77777777" w:rsidR="005E52EF" w:rsidRPr="004F7F68" w:rsidRDefault="00000000">
      <w:pPr>
        <w:rPr>
          <w:rFonts w:asciiTheme="minorHAnsi" w:hAnsiTheme="minorHAnsi" w:cstheme="minorHAnsi"/>
          <w:b/>
        </w:rPr>
      </w:pPr>
      <w:r w:rsidRPr="004F7F68">
        <w:rPr>
          <w:rFonts w:asciiTheme="minorHAnsi" w:hAnsiTheme="minorHAnsi" w:cstheme="minorHAnsi"/>
          <w:b/>
        </w:rPr>
        <w:t>Finansiering</w:t>
      </w:r>
    </w:p>
    <w:tbl>
      <w:tblPr>
        <w:tblStyle w:val="TableGrid"/>
        <w:tblW w:w="0" w:type="auto"/>
        <w:tblLook w:val="04A0" w:firstRow="1" w:lastRow="0" w:firstColumn="1" w:lastColumn="0" w:noHBand="0" w:noVBand="1"/>
      </w:tblPr>
      <w:tblGrid>
        <w:gridCol w:w="1401"/>
        <w:gridCol w:w="1318"/>
        <w:gridCol w:w="1430"/>
        <w:gridCol w:w="866"/>
        <w:gridCol w:w="50"/>
        <w:gridCol w:w="1436"/>
        <w:gridCol w:w="221"/>
        <w:gridCol w:w="46"/>
        <w:gridCol w:w="46"/>
        <w:gridCol w:w="221"/>
        <w:gridCol w:w="221"/>
        <w:gridCol w:w="221"/>
        <w:gridCol w:w="221"/>
        <w:gridCol w:w="797"/>
      </w:tblGrid>
      <w:tr w:rsidR="006E5B98" w14:paraId="1C3A0F80" w14:textId="77777777" w:rsidTr="006D3F73">
        <w:trPr>
          <w:tblHeader/>
        </w:trPr>
        <w:tc>
          <w:tcPr>
            <w:tcW w:w="237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55A8CC4" w14:textId="77777777" w:rsidR="003D3961" w:rsidRPr="006F508B" w:rsidRDefault="00000000" w:rsidP="002F0C57">
            <w:pPr>
              <w:jc w:val="left"/>
              <w:rPr>
                <w:rFonts w:asciiTheme="minorHAnsi" w:hAnsiTheme="minorHAnsi" w:cs="Arial"/>
                <w:b/>
                <w:sz w:val="18"/>
                <w:szCs w:val="18"/>
              </w:rPr>
            </w:pPr>
            <w:r>
              <w:rPr>
                <w:rFonts w:asciiTheme="minorHAnsi" w:hAnsiTheme="minorHAnsi" w:cs="Arial"/>
                <w:b/>
                <w:sz w:val="18"/>
                <w:szCs w:val="18"/>
              </w:rPr>
              <w:t>Finansiär</w:t>
            </w:r>
          </w:p>
        </w:tc>
        <w:tc>
          <w:tcPr>
            <w:tcW w:w="160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DD71E1D" w14:textId="77777777" w:rsidR="003D3961" w:rsidRPr="006F508B" w:rsidRDefault="00000000" w:rsidP="000E370B">
            <w:pPr>
              <w:jc w:val="center"/>
              <w:rPr>
                <w:rFonts w:asciiTheme="minorHAnsi" w:hAnsiTheme="minorHAnsi" w:cs="Arial"/>
                <w:b/>
                <w:sz w:val="18"/>
                <w:szCs w:val="18"/>
              </w:rPr>
            </w:pPr>
            <w:r>
              <w:rPr>
                <w:rFonts w:asciiTheme="minorHAnsi" w:hAnsiTheme="minorHAnsi" w:cs="Arial"/>
                <w:b/>
                <w:sz w:val="18"/>
                <w:szCs w:val="18"/>
              </w:rPr>
              <w:t>Linnéuniversitetet</w:t>
            </w:r>
          </w:p>
        </w:tc>
        <w:tc>
          <w:tcPr>
            <w:tcW w:w="137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0AAE906" w14:textId="77777777" w:rsidR="003D3961" w:rsidRPr="006F508B" w:rsidRDefault="00000000" w:rsidP="000E370B">
            <w:pPr>
              <w:jc w:val="center"/>
              <w:rPr>
                <w:rFonts w:asciiTheme="minorHAnsi" w:hAnsiTheme="minorHAnsi" w:cs="Arial"/>
                <w:b/>
                <w:sz w:val="18"/>
                <w:szCs w:val="18"/>
              </w:rPr>
            </w:pPr>
            <w:r>
              <w:rPr>
                <w:rFonts w:asciiTheme="minorHAnsi" w:hAnsiTheme="minorHAnsi" w:cs="Arial"/>
                <w:b/>
                <w:sz w:val="18"/>
                <w:szCs w:val="18"/>
              </w:rPr>
              <w:t>Centrum för Informationslogistik i Ljungby AB</w:t>
            </w:r>
          </w:p>
        </w:tc>
        <w:tc>
          <w:tcPr>
            <w:tcW w:w="120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7BA3E49" w14:textId="77777777" w:rsidR="003D3961" w:rsidRPr="006F508B" w:rsidRDefault="00000000" w:rsidP="000E370B">
            <w:pPr>
              <w:jc w:val="center"/>
              <w:rPr>
                <w:rFonts w:asciiTheme="minorHAnsi" w:hAnsiTheme="minorHAnsi" w:cs="Arial"/>
                <w:b/>
                <w:sz w:val="18"/>
                <w:szCs w:val="18"/>
              </w:rPr>
            </w:pPr>
            <w:r>
              <w:rPr>
                <w:rFonts w:asciiTheme="minorHAnsi" w:hAnsiTheme="minorHAnsi" w:cs="Arial"/>
                <w:b/>
                <w:sz w:val="18"/>
                <w:szCs w:val="18"/>
              </w:rPr>
              <w:t>Epic Teknikens Hus ekonomisk förening</w:t>
            </w:r>
          </w:p>
        </w:tc>
        <w:tc>
          <w:tcPr>
            <w:tcW w:w="117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EF4255A" w14:textId="77777777" w:rsidR="003D3961" w:rsidRPr="006F508B" w:rsidRDefault="00000000" w:rsidP="000E370B">
            <w:pPr>
              <w:jc w:val="center"/>
              <w:rPr>
                <w:rFonts w:asciiTheme="minorHAnsi" w:hAnsiTheme="minorHAnsi" w:cs="Arial"/>
                <w:b/>
                <w:sz w:val="18"/>
                <w:szCs w:val="18"/>
              </w:rPr>
            </w:pPr>
            <w:r>
              <w:rPr>
                <w:rFonts w:asciiTheme="minorHAnsi" w:hAnsiTheme="minorHAnsi" w:cs="Arial"/>
                <w:b/>
                <w:sz w:val="18"/>
                <w:szCs w:val="18"/>
              </w:rPr>
              <w:t>Industriellt UtvecklingsCentrum i Kalmar Län AB</w:t>
            </w:r>
          </w:p>
        </w:tc>
        <w:tc>
          <w:tcPr>
            <w:tcW w:w="117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749B554" w14:textId="77777777" w:rsidR="003D3961" w:rsidRPr="006F508B" w:rsidRDefault="003D3961" w:rsidP="000E370B">
            <w:pPr>
              <w:jc w:val="center"/>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1BE23DD" w14:textId="77777777" w:rsidR="003D3961" w:rsidRPr="006F508B" w:rsidRDefault="003D3961" w:rsidP="000E370B">
            <w:pPr>
              <w:jc w:val="center"/>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72D903" w14:textId="77777777" w:rsidR="003D3961" w:rsidRPr="006F508B" w:rsidRDefault="003D3961" w:rsidP="000E370B">
            <w:pPr>
              <w:jc w:val="center"/>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EFC0828" w14:textId="77777777" w:rsidR="003D3961" w:rsidRPr="006F508B" w:rsidRDefault="003D3961" w:rsidP="000E370B">
            <w:pPr>
              <w:jc w:val="center"/>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D1A59F" w14:textId="77777777" w:rsidR="003D3961" w:rsidRPr="006F508B" w:rsidRDefault="003D3961" w:rsidP="000E370B">
            <w:pPr>
              <w:jc w:val="center"/>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6CB9C5B" w14:textId="77777777" w:rsidR="003D3961" w:rsidRPr="006F508B" w:rsidRDefault="00000000" w:rsidP="000E370B">
            <w:pPr>
              <w:jc w:val="center"/>
              <w:rPr>
                <w:rFonts w:asciiTheme="minorHAnsi" w:hAnsiTheme="minorHAnsi" w:cs="Arial"/>
                <w:b/>
                <w:sz w:val="18"/>
                <w:szCs w:val="18"/>
              </w:rPr>
            </w:pPr>
            <w:r>
              <w:t xml:space="preserve"> </w:t>
            </w:r>
            <w:r>
              <w:rPr>
                <w:rFonts w:asciiTheme="minorHAnsi" w:hAnsiTheme="minorHAnsi" w:cs="Arial"/>
                <w:b/>
                <w:sz w:val="18"/>
                <w:szCs w:val="18"/>
              </w:rPr>
              <w:t>Totalt</w:t>
            </w:r>
          </w:p>
        </w:tc>
      </w:tr>
      <w:tr w:rsidR="006E5B98" w14:paraId="4C2B8ED9" w14:textId="77777777" w:rsidTr="006D3F73">
        <w:tc>
          <w:tcPr>
            <w:tcW w:w="3978" w:type="dxa"/>
            <w:gridSpan w:val="2"/>
            <w:tcBorders>
              <w:top w:val="single" w:sz="4" w:space="0" w:color="auto"/>
              <w:left w:val="single" w:sz="4" w:space="0" w:color="auto"/>
              <w:bottom w:val="single" w:sz="4" w:space="0" w:color="auto"/>
              <w:right w:val="nil"/>
            </w:tcBorders>
          </w:tcPr>
          <w:p w14:paraId="7A715D11" w14:textId="77777777" w:rsidR="006D3F73" w:rsidRPr="006F508B" w:rsidRDefault="00000000" w:rsidP="006D3F73">
            <w:pPr>
              <w:jc w:val="left"/>
              <w:rPr>
                <w:rFonts w:asciiTheme="minorHAnsi" w:hAnsiTheme="minorHAnsi" w:cs="Arial"/>
                <w:b/>
                <w:sz w:val="18"/>
                <w:szCs w:val="18"/>
              </w:rPr>
            </w:pPr>
            <w:r w:rsidRPr="006F508B">
              <w:rPr>
                <w:rFonts w:asciiTheme="minorHAnsi" w:hAnsiTheme="minorHAnsi" w:cs="Arial"/>
                <w:b/>
                <w:sz w:val="18"/>
                <w:szCs w:val="18"/>
              </w:rPr>
              <w:t>Offentligt bidrag annat än pengar</w:t>
            </w:r>
          </w:p>
        </w:tc>
        <w:tc>
          <w:tcPr>
            <w:tcW w:w="1377" w:type="dxa"/>
            <w:tcBorders>
              <w:top w:val="single" w:sz="4" w:space="0" w:color="auto"/>
              <w:left w:val="nil"/>
              <w:bottom w:val="single" w:sz="4" w:space="0" w:color="auto"/>
              <w:right w:val="nil"/>
            </w:tcBorders>
          </w:tcPr>
          <w:p w14:paraId="6A0C3E86" w14:textId="77777777" w:rsidR="006D3F73" w:rsidRPr="006F508B" w:rsidRDefault="006D3F73">
            <w:pPr>
              <w:rPr>
                <w:rFonts w:asciiTheme="minorHAnsi" w:hAnsiTheme="minorHAnsi" w:cs="Arial"/>
                <w:b/>
                <w:sz w:val="18"/>
                <w:szCs w:val="18"/>
              </w:rPr>
            </w:pPr>
          </w:p>
        </w:tc>
        <w:tc>
          <w:tcPr>
            <w:tcW w:w="1186" w:type="dxa"/>
            <w:tcBorders>
              <w:top w:val="single" w:sz="4" w:space="0" w:color="auto"/>
              <w:left w:val="nil"/>
              <w:bottom w:val="single" w:sz="4" w:space="0" w:color="auto"/>
              <w:right w:val="nil"/>
            </w:tcBorders>
          </w:tcPr>
          <w:p w14:paraId="72C78380" w14:textId="77777777" w:rsidR="006D3F73" w:rsidRPr="006F508B" w:rsidRDefault="006D3F73">
            <w:pPr>
              <w:rPr>
                <w:rFonts w:asciiTheme="minorHAnsi" w:hAnsiTheme="minorHAnsi" w:cs="Arial"/>
                <w:b/>
                <w:sz w:val="18"/>
                <w:szCs w:val="18"/>
              </w:rPr>
            </w:pPr>
          </w:p>
        </w:tc>
        <w:tc>
          <w:tcPr>
            <w:tcW w:w="1187" w:type="dxa"/>
            <w:gridSpan w:val="2"/>
            <w:tcBorders>
              <w:top w:val="single" w:sz="4" w:space="0" w:color="auto"/>
              <w:left w:val="nil"/>
              <w:bottom w:val="single" w:sz="4" w:space="0" w:color="auto"/>
              <w:right w:val="nil"/>
            </w:tcBorders>
          </w:tcPr>
          <w:p w14:paraId="6B0CCA1F" w14:textId="77777777" w:rsidR="006D3F73" w:rsidRPr="006F508B" w:rsidRDefault="006D3F73">
            <w:pPr>
              <w:rPr>
                <w:rFonts w:asciiTheme="minorHAnsi" w:hAnsiTheme="minorHAnsi" w:cs="Arial"/>
                <w:b/>
                <w:sz w:val="18"/>
                <w:szCs w:val="18"/>
              </w:rPr>
            </w:pPr>
          </w:p>
        </w:tc>
        <w:tc>
          <w:tcPr>
            <w:tcW w:w="1177" w:type="dxa"/>
            <w:gridSpan w:val="2"/>
            <w:tcBorders>
              <w:top w:val="single" w:sz="4" w:space="0" w:color="auto"/>
              <w:left w:val="nil"/>
              <w:bottom w:val="single" w:sz="4" w:space="0" w:color="auto"/>
              <w:right w:val="nil"/>
            </w:tcBorders>
          </w:tcPr>
          <w:p w14:paraId="64B2F495" w14:textId="77777777" w:rsidR="006D3F73" w:rsidRPr="006F508B" w:rsidRDefault="006D3F73">
            <w:pPr>
              <w:rPr>
                <w:rFonts w:asciiTheme="minorHAnsi" w:hAnsiTheme="minorHAnsi" w:cs="Arial"/>
                <w:b/>
                <w:sz w:val="18"/>
                <w:szCs w:val="18"/>
              </w:rPr>
            </w:pPr>
          </w:p>
        </w:tc>
        <w:tc>
          <w:tcPr>
            <w:tcW w:w="1172" w:type="dxa"/>
            <w:gridSpan w:val="2"/>
            <w:tcBorders>
              <w:top w:val="single" w:sz="4" w:space="0" w:color="auto"/>
              <w:left w:val="nil"/>
              <w:bottom w:val="single" w:sz="4" w:space="0" w:color="auto"/>
              <w:right w:val="nil"/>
            </w:tcBorders>
          </w:tcPr>
          <w:p w14:paraId="405DD291" w14:textId="77777777" w:rsidR="006D3F73" w:rsidRPr="006F508B" w:rsidRDefault="006D3F73">
            <w:pPr>
              <w:rPr>
                <w:rFonts w:asciiTheme="minorHAnsi" w:hAnsiTheme="minorHAnsi" w:cs="Arial"/>
                <w:b/>
                <w:sz w:val="18"/>
                <w:szCs w:val="18"/>
              </w:rPr>
            </w:pPr>
          </w:p>
        </w:tc>
        <w:tc>
          <w:tcPr>
            <w:tcW w:w="1178" w:type="dxa"/>
            <w:tcBorders>
              <w:top w:val="single" w:sz="4" w:space="0" w:color="auto"/>
              <w:left w:val="nil"/>
              <w:bottom w:val="single" w:sz="4" w:space="0" w:color="auto"/>
              <w:right w:val="nil"/>
            </w:tcBorders>
          </w:tcPr>
          <w:p w14:paraId="6A63E7BB" w14:textId="77777777" w:rsidR="006D3F73" w:rsidRPr="006F508B" w:rsidRDefault="006D3F73">
            <w:pPr>
              <w:rPr>
                <w:rFonts w:asciiTheme="minorHAnsi" w:hAnsiTheme="minorHAnsi" w:cs="Arial"/>
                <w:b/>
                <w:sz w:val="18"/>
                <w:szCs w:val="18"/>
              </w:rPr>
            </w:pPr>
          </w:p>
        </w:tc>
        <w:tc>
          <w:tcPr>
            <w:tcW w:w="1184" w:type="dxa"/>
            <w:tcBorders>
              <w:top w:val="single" w:sz="4" w:space="0" w:color="auto"/>
              <w:left w:val="nil"/>
              <w:bottom w:val="single" w:sz="4" w:space="0" w:color="auto"/>
              <w:right w:val="nil"/>
            </w:tcBorders>
          </w:tcPr>
          <w:p w14:paraId="15BDCFB9" w14:textId="77777777" w:rsidR="006D3F73" w:rsidRPr="006F508B" w:rsidRDefault="006D3F73">
            <w:pPr>
              <w:rPr>
                <w:rFonts w:asciiTheme="minorHAnsi" w:hAnsiTheme="minorHAnsi" w:cs="Arial"/>
                <w:b/>
                <w:sz w:val="18"/>
                <w:szCs w:val="18"/>
              </w:rPr>
            </w:pPr>
          </w:p>
        </w:tc>
        <w:tc>
          <w:tcPr>
            <w:tcW w:w="1182" w:type="dxa"/>
            <w:tcBorders>
              <w:top w:val="single" w:sz="4" w:space="0" w:color="auto"/>
              <w:left w:val="nil"/>
              <w:bottom w:val="single" w:sz="4" w:space="0" w:color="auto"/>
              <w:right w:val="nil"/>
            </w:tcBorders>
          </w:tcPr>
          <w:p w14:paraId="2DD69711" w14:textId="77777777" w:rsidR="006D3F73" w:rsidRPr="006F508B" w:rsidRDefault="006D3F73">
            <w:pPr>
              <w:rPr>
                <w:rFonts w:asciiTheme="minorHAnsi" w:hAnsiTheme="minorHAnsi" w:cs="Arial"/>
                <w:b/>
                <w:sz w:val="18"/>
                <w:szCs w:val="18"/>
              </w:rPr>
            </w:pPr>
          </w:p>
        </w:tc>
        <w:tc>
          <w:tcPr>
            <w:tcW w:w="1360" w:type="dxa"/>
            <w:tcBorders>
              <w:top w:val="single" w:sz="4" w:space="0" w:color="auto"/>
              <w:left w:val="nil"/>
              <w:bottom w:val="single" w:sz="4" w:space="0" w:color="auto"/>
              <w:right w:val="single" w:sz="4" w:space="0" w:color="auto"/>
            </w:tcBorders>
          </w:tcPr>
          <w:p w14:paraId="1C6E3D1F" w14:textId="77777777" w:rsidR="006D3F73" w:rsidRPr="006F508B" w:rsidRDefault="006D3F73">
            <w:pPr>
              <w:rPr>
                <w:rFonts w:asciiTheme="minorHAnsi" w:hAnsiTheme="minorHAnsi" w:cs="Arial"/>
                <w:b/>
                <w:sz w:val="18"/>
                <w:szCs w:val="18"/>
              </w:rPr>
            </w:pPr>
          </w:p>
        </w:tc>
      </w:tr>
      <w:tr w:rsidR="006E5B98" w14:paraId="08E0B7E5" w14:textId="77777777" w:rsidTr="000F4111">
        <w:tc>
          <w:tcPr>
            <w:tcW w:w="2377" w:type="dxa"/>
            <w:tcBorders>
              <w:top w:val="single" w:sz="4" w:space="0" w:color="auto"/>
              <w:left w:val="single" w:sz="4" w:space="0" w:color="auto"/>
              <w:bottom w:val="single" w:sz="4" w:space="0" w:color="auto"/>
              <w:right w:val="single" w:sz="4" w:space="0" w:color="auto"/>
            </w:tcBorders>
          </w:tcPr>
          <w:p w14:paraId="3E140AB3" w14:textId="77777777" w:rsidR="00A06165" w:rsidRPr="006F508B" w:rsidRDefault="00000000" w:rsidP="00652888">
            <w:pPr>
              <w:jc w:val="left"/>
              <w:rPr>
                <w:rFonts w:asciiTheme="minorHAnsi" w:hAnsiTheme="minorHAnsi" w:cs="Arial"/>
                <w:b/>
                <w:sz w:val="18"/>
                <w:szCs w:val="18"/>
              </w:rPr>
            </w:pPr>
            <w:r>
              <w:rPr>
                <w:rFonts w:asciiTheme="minorHAnsi" w:hAnsiTheme="minorHAnsi" w:cs="Arial"/>
                <w:b/>
                <w:sz w:val="18"/>
                <w:szCs w:val="18"/>
              </w:rPr>
              <w:t>Total offentligt bidrag annat än pengar</w:t>
            </w:r>
          </w:p>
        </w:tc>
        <w:tc>
          <w:tcPr>
            <w:tcW w:w="1601" w:type="dxa"/>
            <w:tcBorders>
              <w:top w:val="single" w:sz="4" w:space="0" w:color="auto"/>
              <w:left w:val="single" w:sz="4" w:space="0" w:color="auto"/>
              <w:bottom w:val="single" w:sz="4" w:space="0" w:color="auto"/>
              <w:right w:val="single" w:sz="4" w:space="0" w:color="auto"/>
            </w:tcBorders>
            <w:vAlign w:val="bottom"/>
          </w:tcPr>
          <w:p w14:paraId="21EB5623" w14:textId="77777777" w:rsidR="00A06165" w:rsidRPr="006F508B" w:rsidRDefault="00A06165" w:rsidP="0030073D">
            <w:pPr>
              <w:jc w:val="right"/>
              <w:rPr>
                <w:rFonts w:asciiTheme="minorHAnsi" w:hAnsiTheme="minorHAnsi" w:cs="Arial"/>
                <w:b/>
                <w:sz w:val="18"/>
                <w:szCs w:val="18"/>
              </w:rPr>
            </w:pPr>
          </w:p>
        </w:tc>
        <w:tc>
          <w:tcPr>
            <w:tcW w:w="1377" w:type="dxa"/>
            <w:tcBorders>
              <w:top w:val="single" w:sz="4" w:space="0" w:color="auto"/>
              <w:left w:val="single" w:sz="4" w:space="0" w:color="auto"/>
              <w:bottom w:val="single" w:sz="4" w:space="0" w:color="auto"/>
              <w:right w:val="single" w:sz="4" w:space="0" w:color="auto"/>
            </w:tcBorders>
            <w:vAlign w:val="bottom"/>
          </w:tcPr>
          <w:p w14:paraId="5C543FC6" w14:textId="77777777" w:rsidR="00A06165" w:rsidRPr="006F508B" w:rsidRDefault="00A06165" w:rsidP="0030073D">
            <w:pPr>
              <w:jc w:val="right"/>
              <w:rPr>
                <w:rFonts w:asciiTheme="minorHAnsi" w:hAnsiTheme="minorHAnsi" w:cs="Arial"/>
                <w:b/>
                <w:sz w:val="18"/>
                <w:szCs w:val="18"/>
              </w:rPr>
            </w:pP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271F7E93" w14:textId="77777777" w:rsidR="00A06165" w:rsidRPr="006F508B" w:rsidRDefault="00A06165" w:rsidP="0030073D">
            <w:pPr>
              <w:jc w:val="right"/>
              <w:rPr>
                <w:rFonts w:asciiTheme="minorHAnsi" w:hAnsiTheme="minorHAnsi" w:cs="Arial"/>
                <w:b/>
                <w:sz w:val="18"/>
                <w:szCs w:val="18"/>
              </w:rPr>
            </w:pPr>
          </w:p>
        </w:tc>
        <w:tc>
          <w:tcPr>
            <w:tcW w:w="1172" w:type="dxa"/>
            <w:tcBorders>
              <w:top w:val="single" w:sz="4" w:space="0" w:color="auto"/>
              <w:left w:val="single" w:sz="4" w:space="0" w:color="auto"/>
              <w:bottom w:val="single" w:sz="4" w:space="0" w:color="auto"/>
              <w:right w:val="single" w:sz="4" w:space="0" w:color="auto"/>
            </w:tcBorders>
            <w:vAlign w:val="bottom"/>
          </w:tcPr>
          <w:p w14:paraId="7E47999A" w14:textId="77777777" w:rsidR="00A06165" w:rsidRPr="006F508B" w:rsidRDefault="00A06165" w:rsidP="0030073D">
            <w:pPr>
              <w:jc w:val="right"/>
              <w:rPr>
                <w:rFonts w:asciiTheme="minorHAnsi" w:hAnsiTheme="minorHAnsi" w:cs="Arial"/>
                <w:b/>
                <w:sz w:val="18"/>
                <w:szCs w:val="18"/>
              </w:rPr>
            </w:pP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1BDC9EBC" w14:textId="77777777" w:rsidR="00A06165" w:rsidRPr="006F508B" w:rsidRDefault="00A06165"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79C25A73" w14:textId="77777777" w:rsidR="00A06165" w:rsidRPr="006F508B" w:rsidRDefault="00A06165"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3014EAE9" w14:textId="77777777" w:rsidR="00A06165" w:rsidRPr="006F508B" w:rsidRDefault="00A06165"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2D84AD4F" w14:textId="77777777" w:rsidR="00A06165" w:rsidRPr="006F508B" w:rsidRDefault="00A06165"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55F9802C" w14:textId="77777777" w:rsidR="00A06165" w:rsidRPr="006F508B" w:rsidRDefault="00A06165"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5FB6F4F8" w14:textId="77777777" w:rsidR="00A06165"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0</w:t>
            </w:r>
          </w:p>
        </w:tc>
      </w:tr>
      <w:tr w:rsidR="006E5B98" w14:paraId="2C72CE79" w14:textId="77777777" w:rsidTr="000F4111">
        <w:tc>
          <w:tcPr>
            <w:tcW w:w="3978" w:type="dxa"/>
            <w:gridSpan w:val="2"/>
            <w:tcBorders>
              <w:top w:val="single" w:sz="4" w:space="0" w:color="auto"/>
              <w:left w:val="single" w:sz="4" w:space="0" w:color="auto"/>
              <w:bottom w:val="single" w:sz="4" w:space="0" w:color="auto"/>
              <w:right w:val="nil"/>
            </w:tcBorders>
          </w:tcPr>
          <w:p w14:paraId="2FFB91F3" w14:textId="77777777" w:rsidR="000F4111" w:rsidRPr="006F508B" w:rsidRDefault="00000000" w:rsidP="006D3F73">
            <w:pPr>
              <w:jc w:val="left"/>
              <w:rPr>
                <w:rFonts w:asciiTheme="minorHAnsi" w:hAnsiTheme="minorHAnsi" w:cs="Arial"/>
                <w:b/>
                <w:sz w:val="18"/>
                <w:szCs w:val="18"/>
              </w:rPr>
            </w:pPr>
            <w:r w:rsidRPr="006F508B">
              <w:rPr>
                <w:rFonts w:asciiTheme="minorHAnsi" w:hAnsiTheme="minorHAnsi" w:cs="Arial"/>
                <w:b/>
                <w:sz w:val="18"/>
                <w:szCs w:val="18"/>
              </w:rPr>
              <w:t>Offentlig kontantfinansiering</w:t>
            </w:r>
          </w:p>
        </w:tc>
        <w:tc>
          <w:tcPr>
            <w:tcW w:w="1377" w:type="dxa"/>
            <w:tcBorders>
              <w:top w:val="single" w:sz="4" w:space="0" w:color="auto"/>
              <w:left w:val="nil"/>
              <w:bottom w:val="single" w:sz="4" w:space="0" w:color="auto"/>
              <w:right w:val="nil"/>
            </w:tcBorders>
          </w:tcPr>
          <w:p w14:paraId="611AF53C" w14:textId="77777777" w:rsidR="000F4111" w:rsidRPr="006F508B" w:rsidRDefault="000F4111">
            <w:pPr>
              <w:rPr>
                <w:rFonts w:asciiTheme="minorHAnsi" w:hAnsiTheme="minorHAnsi" w:cs="Arial"/>
                <w:b/>
                <w:sz w:val="18"/>
                <w:szCs w:val="18"/>
              </w:rPr>
            </w:pPr>
          </w:p>
        </w:tc>
        <w:tc>
          <w:tcPr>
            <w:tcW w:w="1201" w:type="dxa"/>
            <w:gridSpan w:val="2"/>
            <w:tcBorders>
              <w:top w:val="single" w:sz="4" w:space="0" w:color="auto"/>
              <w:left w:val="nil"/>
              <w:bottom w:val="single" w:sz="4" w:space="0" w:color="auto"/>
              <w:right w:val="nil"/>
            </w:tcBorders>
          </w:tcPr>
          <w:p w14:paraId="623EF675" w14:textId="77777777" w:rsidR="000F4111" w:rsidRPr="006F508B" w:rsidRDefault="000F4111">
            <w:pPr>
              <w:rPr>
                <w:rFonts w:asciiTheme="minorHAnsi" w:hAnsiTheme="minorHAnsi" w:cs="Arial"/>
                <w:b/>
                <w:sz w:val="18"/>
                <w:szCs w:val="18"/>
              </w:rPr>
            </w:pPr>
          </w:p>
        </w:tc>
        <w:tc>
          <w:tcPr>
            <w:tcW w:w="1172" w:type="dxa"/>
            <w:tcBorders>
              <w:top w:val="single" w:sz="4" w:space="0" w:color="auto"/>
              <w:left w:val="nil"/>
              <w:bottom w:val="single" w:sz="4" w:space="0" w:color="auto"/>
              <w:right w:val="nil"/>
            </w:tcBorders>
          </w:tcPr>
          <w:p w14:paraId="2481C36B" w14:textId="77777777" w:rsidR="000F4111" w:rsidRPr="006F508B" w:rsidRDefault="000F4111">
            <w:pPr>
              <w:rPr>
                <w:rFonts w:asciiTheme="minorHAnsi" w:hAnsiTheme="minorHAnsi" w:cs="Arial"/>
                <w:b/>
                <w:sz w:val="18"/>
                <w:szCs w:val="18"/>
              </w:rPr>
            </w:pPr>
          </w:p>
        </w:tc>
        <w:tc>
          <w:tcPr>
            <w:tcW w:w="1246" w:type="dxa"/>
            <w:gridSpan w:val="3"/>
            <w:tcBorders>
              <w:top w:val="single" w:sz="4" w:space="0" w:color="auto"/>
              <w:left w:val="nil"/>
              <w:bottom w:val="single" w:sz="4" w:space="0" w:color="auto"/>
              <w:right w:val="nil"/>
            </w:tcBorders>
          </w:tcPr>
          <w:p w14:paraId="21329C57" w14:textId="77777777" w:rsidR="000F4111" w:rsidRPr="006F508B" w:rsidRDefault="000F4111">
            <w:pPr>
              <w:rPr>
                <w:rFonts w:asciiTheme="minorHAnsi" w:hAnsiTheme="minorHAnsi" w:cs="Arial"/>
                <w:b/>
                <w:sz w:val="18"/>
                <w:szCs w:val="18"/>
              </w:rPr>
            </w:pPr>
          </w:p>
        </w:tc>
        <w:tc>
          <w:tcPr>
            <w:tcW w:w="1103" w:type="dxa"/>
            <w:tcBorders>
              <w:top w:val="single" w:sz="4" w:space="0" w:color="auto"/>
              <w:left w:val="nil"/>
              <w:bottom w:val="single" w:sz="4" w:space="0" w:color="auto"/>
              <w:right w:val="nil"/>
            </w:tcBorders>
          </w:tcPr>
          <w:p w14:paraId="2DA47F7C" w14:textId="77777777" w:rsidR="000F4111" w:rsidRPr="006F508B" w:rsidRDefault="000F4111">
            <w:pPr>
              <w:rPr>
                <w:rFonts w:asciiTheme="minorHAnsi" w:hAnsiTheme="minorHAnsi" w:cs="Arial"/>
                <w:b/>
                <w:sz w:val="18"/>
                <w:szCs w:val="18"/>
              </w:rPr>
            </w:pPr>
          </w:p>
        </w:tc>
        <w:tc>
          <w:tcPr>
            <w:tcW w:w="1178" w:type="dxa"/>
            <w:tcBorders>
              <w:top w:val="single" w:sz="4" w:space="0" w:color="auto"/>
              <w:left w:val="nil"/>
              <w:bottom w:val="single" w:sz="4" w:space="0" w:color="auto"/>
              <w:right w:val="nil"/>
            </w:tcBorders>
          </w:tcPr>
          <w:p w14:paraId="1ABB95A3" w14:textId="77777777" w:rsidR="000F4111" w:rsidRPr="006F508B" w:rsidRDefault="000F4111">
            <w:pPr>
              <w:rPr>
                <w:rFonts w:asciiTheme="minorHAnsi" w:hAnsiTheme="minorHAnsi" w:cs="Arial"/>
                <w:b/>
                <w:sz w:val="18"/>
                <w:szCs w:val="18"/>
              </w:rPr>
            </w:pPr>
          </w:p>
        </w:tc>
        <w:tc>
          <w:tcPr>
            <w:tcW w:w="1184" w:type="dxa"/>
            <w:tcBorders>
              <w:top w:val="single" w:sz="4" w:space="0" w:color="auto"/>
              <w:left w:val="nil"/>
              <w:bottom w:val="single" w:sz="4" w:space="0" w:color="auto"/>
              <w:right w:val="nil"/>
            </w:tcBorders>
          </w:tcPr>
          <w:p w14:paraId="29683CAC" w14:textId="77777777" w:rsidR="000F4111" w:rsidRPr="006F508B" w:rsidRDefault="000F4111">
            <w:pPr>
              <w:rPr>
                <w:rFonts w:asciiTheme="minorHAnsi" w:hAnsiTheme="minorHAnsi" w:cs="Arial"/>
                <w:b/>
                <w:sz w:val="18"/>
                <w:szCs w:val="18"/>
              </w:rPr>
            </w:pPr>
          </w:p>
        </w:tc>
        <w:tc>
          <w:tcPr>
            <w:tcW w:w="1182" w:type="dxa"/>
            <w:tcBorders>
              <w:top w:val="single" w:sz="4" w:space="0" w:color="auto"/>
              <w:left w:val="nil"/>
              <w:bottom w:val="single" w:sz="4" w:space="0" w:color="auto"/>
              <w:right w:val="nil"/>
            </w:tcBorders>
          </w:tcPr>
          <w:p w14:paraId="1EEC5DA4" w14:textId="77777777" w:rsidR="000F4111" w:rsidRPr="006F508B" w:rsidRDefault="000F4111">
            <w:pPr>
              <w:rPr>
                <w:rFonts w:asciiTheme="minorHAnsi" w:hAnsiTheme="minorHAnsi" w:cs="Arial"/>
                <w:b/>
                <w:sz w:val="18"/>
                <w:szCs w:val="18"/>
              </w:rPr>
            </w:pPr>
          </w:p>
        </w:tc>
        <w:tc>
          <w:tcPr>
            <w:tcW w:w="1360" w:type="dxa"/>
            <w:tcBorders>
              <w:top w:val="single" w:sz="4" w:space="0" w:color="auto"/>
              <w:left w:val="nil"/>
              <w:bottom w:val="single" w:sz="4" w:space="0" w:color="auto"/>
              <w:right w:val="single" w:sz="4" w:space="0" w:color="auto"/>
            </w:tcBorders>
          </w:tcPr>
          <w:p w14:paraId="6CD1172B" w14:textId="77777777" w:rsidR="000F4111" w:rsidRPr="006F508B" w:rsidRDefault="000F4111">
            <w:pPr>
              <w:jc w:val="left"/>
              <w:rPr>
                <w:rFonts w:asciiTheme="minorHAnsi" w:hAnsiTheme="minorHAnsi" w:cs="Arial"/>
                <w:b/>
                <w:sz w:val="18"/>
                <w:szCs w:val="18"/>
              </w:rPr>
            </w:pPr>
          </w:p>
        </w:tc>
      </w:tr>
      <w:tr w:rsidR="006E5B98" w14:paraId="58A9D917" w14:textId="77777777" w:rsidTr="000F4111">
        <w:tc>
          <w:tcPr>
            <w:tcW w:w="2377" w:type="dxa"/>
            <w:tcBorders>
              <w:top w:val="single" w:sz="4" w:space="0" w:color="auto"/>
              <w:left w:val="single" w:sz="4" w:space="0" w:color="auto"/>
              <w:bottom w:val="single" w:sz="4" w:space="0" w:color="auto"/>
              <w:right w:val="single" w:sz="4" w:space="0" w:color="auto"/>
            </w:tcBorders>
          </w:tcPr>
          <w:p w14:paraId="4B67C98E" w14:textId="77777777" w:rsidR="003D3961" w:rsidRPr="006F508B" w:rsidRDefault="00000000" w:rsidP="003A3B52">
            <w:pPr>
              <w:jc w:val="left"/>
              <w:rPr>
                <w:rFonts w:asciiTheme="minorHAnsi" w:hAnsiTheme="minorHAnsi" w:cs="Arial"/>
                <w:sz w:val="18"/>
                <w:szCs w:val="18"/>
              </w:rPr>
            </w:pPr>
            <w:r>
              <w:rPr>
                <w:rFonts w:asciiTheme="minorHAnsi" w:hAnsiTheme="minorHAnsi" w:cs="Arial"/>
                <w:sz w:val="18"/>
                <w:szCs w:val="18"/>
              </w:rPr>
              <w:t>Region Kalmar län: Region Kalmar län</w:t>
            </w:r>
          </w:p>
        </w:tc>
        <w:tc>
          <w:tcPr>
            <w:tcW w:w="1601" w:type="dxa"/>
            <w:tcBorders>
              <w:top w:val="single" w:sz="4" w:space="0" w:color="auto"/>
              <w:left w:val="single" w:sz="4" w:space="0" w:color="auto"/>
              <w:bottom w:val="single" w:sz="4" w:space="0" w:color="auto"/>
              <w:right w:val="single" w:sz="4" w:space="0" w:color="auto"/>
            </w:tcBorders>
            <w:vAlign w:val="bottom"/>
          </w:tcPr>
          <w:p w14:paraId="67AC1F01"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2 852 235</w:t>
            </w:r>
          </w:p>
        </w:tc>
        <w:tc>
          <w:tcPr>
            <w:tcW w:w="1377" w:type="dxa"/>
            <w:tcBorders>
              <w:top w:val="single" w:sz="4" w:space="0" w:color="auto"/>
              <w:left w:val="single" w:sz="4" w:space="0" w:color="auto"/>
              <w:bottom w:val="single" w:sz="4" w:space="0" w:color="auto"/>
              <w:right w:val="single" w:sz="4" w:space="0" w:color="auto"/>
            </w:tcBorders>
            <w:vAlign w:val="bottom"/>
          </w:tcPr>
          <w:p w14:paraId="512E6212"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364 483</w:t>
            </w: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7B753E47"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190 789</w:t>
            </w:r>
          </w:p>
        </w:tc>
        <w:tc>
          <w:tcPr>
            <w:tcW w:w="1172" w:type="dxa"/>
            <w:tcBorders>
              <w:top w:val="single" w:sz="4" w:space="0" w:color="auto"/>
              <w:left w:val="single" w:sz="4" w:space="0" w:color="auto"/>
              <w:bottom w:val="single" w:sz="4" w:space="0" w:color="auto"/>
              <w:right w:val="single" w:sz="4" w:space="0" w:color="auto"/>
            </w:tcBorders>
            <w:vAlign w:val="bottom"/>
          </w:tcPr>
          <w:p w14:paraId="5BE31FA7"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363 211</w:t>
            </w: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33423F3B" w14:textId="77777777" w:rsidR="003D3961" w:rsidRPr="006F508B" w:rsidRDefault="003D3961" w:rsidP="0030073D">
            <w:pPr>
              <w:jc w:val="right"/>
              <w:rPr>
                <w:rFonts w:asciiTheme="minorHAnsi" w:hAnsiTheme="minorHAnsi" w:cs="Arial"/>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0F80940D" w14:textId="77777777" w:rsidR="003D3961" w:rsidRPr="006F508B" w:rsidRDefault="003D3961" w:rsidP="0030073D">
            <w:pPr>
              <w:jc w:val="right"/>
              <w:rPr>
                <w:rFonts w:asciiTheme="minorHAnsi" w:hAnsiTheme="minorHAnsi" w:cs="Arial"/>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52BC737D" w14:textId="77777777" w:rsidR="003D3961" w:rsidRPr="006F508B" w:rsidRDefault="003D3961" w:rsidP="0030073D">
            <w:pPr>
              <w:jc w:val="right"/>
              <w:rPr>
                <w:rFonts w:asciiTheme="minorHAnsi" w:hAnsiTheme="minorHAnsi" w:cs="Arial"/>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22A7682A" w14:textId="77777777" w:rsidR="003D3961" w:rsidRPr="006F508B" w:rsidRDefault="003D3961" w:rsidP="0030073D">
            <w:pPr>
              <w:jc w:val="right"/>
              <w:rPr>
                <w:rFonts w:asciiTheme="minorHAnsi" w:hAnsiTheme="minorHAnsi" w:cs="Arial"/>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0B53E05D" w14:textId="77777777" w:rsidR="003D3961" w:rsidRPr="006F508B" w:rsidRDefault="003D3961" w:rsidP="0030073D">
            <w:pPr>
              <w:jc w:val="right"/>
              <w:rPr>
                <w:rFonts w:asciiTheme="minorHAnsi" w:hAnsiTheme="minorHAnsi" w:cs="Arial"/>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2BD2FFBE"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3 770 718</w:t>
            </w:r>
          </w:p>
        </w:tc>
      </w:tr>
      <w:tr w:rsidR="006E5B98" w14:paraId="553AFE9B" w14:textId="77777777" w:rsidTr="000F4111">
        <w:tc>
          <w:tcPr>
            <w:tcW w:w="2377" w:type="dxa"/>
            <w:tcBorders>
              <w:top w:val="single" w:sz="4" w:space="0" w:color="auto"/>
              <w:left w:val="single" w:sz="4" w:space="0" w:color="auto"/>
              <w:bottom w:val="single" w:sz="4" w:space="0" w:color="auto"/>
              <w:right w:val="single" w:sz="4" w:space="0" w:color="auto"/>
            </w:tcBorders>
          </w:tcPr>
          <w:p w14:paraId="06FA229F" w14:textId="77777777" w:rsidR="003D3961" w:rsidRPr="006F508B" w:rsidRDefault="00000000" w:rsidP="003A3B52">
            <w:pPr>
              <w:jc w:val="left"/>
              <w:rPr>
                <w:rFonts w:asciiTheme="minorHAnsi" w:hAnsiTheme="minorHAnsi" w:cs="Arial"/>
                <w:sz w:val="18"/>
                <w:szCs w:val="18"/>
              </w:rPr>
            </w:pPr>
            <w:r>
              <w:rPr>
                <w:rFonts w:asciiTheme="minorHAnsi" w:hAnsiTheme="minorHAnsi" w:cs="Arial"/>
                <w:sz w:val="18"/>
                <w:szCs w:val="18"/>
              </w:rPr>
              <w:t>Region Kronoberg: Region Kronoberg</w:t>
            </w:r>
          </w:p>
        </w:tc>
        <w:tc>
          <w:tcPr>
            <w:tcW w:w="1601" w:type="dxa"/>
            <w:tcBorders>
              <w:top w:val="single" w:sz="4" w:space="0" w:color="auto"/>
              <w:left w:val="single" w:sz="4" w:space="0" w:color="auto"/>
              <w:bottom w:val="single" w:sz="4" w:space="0" w:color="auto"/>
              <w:right w:val="single" w:sz="4" w:space="0" w:color="auto"/>
            </w:tcBorders>
            <w:vAlign w:val="bottom"/>
          </w:tcPr>
          <w:p w14:paraId="450EEA61"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2 852 235</w:t>
            </w:r>
          </w:p>
        </w:tc>
        <w:tc>
          <w:tcPr>
            <w:tcW w:w="1377" w:type="dxa"/>
            <w:tcBorders>
              <w:top w:val="single" w:sz="4" w:space="0" w:color="auto"/>
              <w:left w:val="single" w:sz="4" w:space="0" w:color="auto"/>
              <w:bottom w:val="single" w:sz="4" w:space="0" w:color="auto"/>
              <w:right w:val="single" w:sz="4" w:space="0" w:color="auto"/>
            </w:tcBorders>
            <w:vAlign w:val="bottom"/>
          </w:tcPr>
          <w:p w14:paraId="6842630D"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364 483</w:t>
            </w: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55DEE56E"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190 789</w:t>
            </w:r>
          </w:p>
        </w:tc>
        <w:tc>
          <w:tcPr>
            <w:tcW w:w="1172" w:type="dxa"/>
            <w:tcBorders>
              <w:top w:val="single" w:sz="4" w:space="0" w:color="auto"/>
              <w:left w:val="single" w:sz="4" w:space="0" w:color="auto"/>
              <w:bottom w:val="single" w:sz="4" w:space="0" w:color="auto"/>
              <w:right w:val="single" w:sz="4" w:space="0" w:color="auto"/>
            </w:tcBorders>
            <w:vAlign w:val="bottom"/>
          </w:tcPr>
          <w:p w14:paraId="63148287"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363 211</w:t>
            </w: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24E05F85" w14:textId="77777777" w:rsidR="003D3961" w:rsidRPr="006F508B" w:rsidRDefault="003D3961" w:rsidP="0030073D">
            <w:pPr>
              <w:jc w:val="right"/>
              <w:rPr>
                <w:rFonts w:asciiTheme="minorHAnsi" w:hAnsiTheme="minorHAnsi" w:cs="Arial"/>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4EBD2910" w14:textId="77777777" w:rsidR="003D3961" w:rsidRPr="006F508B" w:rsidRDefault="003D3961" w:rsidP="0030073D">
            <w:pPr>
              <w:jc w:val="right"/>
              <w:rPr>
                <w:rFonts w:asciiTheme="minorHAnsi" w:hAnsiTheme="minorHAnsi" w:cs="Arial"/>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49DD2A0C" w14:textId="77777777" w:rsidR="003D3961" w:rsidRPr="006F508B" w:rsidRDefault="003D3961" w:rsidP="0030073D">
            <w:pPr>
              <w:jc w:val="right"/>
              <w:rPr>
                <w:rFonts w:asciiTheme="minorHAnsi" w:hAnsiTheme="minorHAnsi" w:cs="Arial"/>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44A2E307" w14:textId="77777777" w:rsidR="003D3961" w:rsidRPr="006F508B" w:rsidRDefault="003D3961" w:rsidP="0030073D">
            <w:pPr>
              <w:jc w:val="right"/>
              <w:rPr>
                <w:rFonts w:asciiTheme="minorHAnsi" w:hAnsiTheme="minorHAnsi" w:cs="Arial"/>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37EC6720" w14:textId="77777777" w:rsidR="003D3961" w:rsidRPr="006F508B" w:rsidRDefault="003D3961" w:rsidP="0030073D">
            <w:pPr>
              <w:jc w:val="right"/>
              <w:rPr>
                <w:rFonts w:asciiTheme="minorHAnsi" w:hAnsiTheme="minorHAnsi" w:cs="Arial"/>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033CF977"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3 770 718</w:t>
            </w:r>
          </w:p>
        </w:tc>
      </w:tr>
      <w:tr w:rsidR="006E5B98" w14:paraId="05FD71BA" w14:textId="77777777" w:rsidTr="000F4111">
        <w:tc>
          <w:tcPr>
            <w:tcW w:w="2377" w:type="dxa"/>
            <w:tcBorders>
              <w:top w:val="single" w:sz="4" w:space="0" w:color="auto"/>
              <w:left w:val="single" w:sz="4" w:space="0" w:color="auto"/>
              <w:bottom w:val="single" w:sz="4" w:space="0" w:color="auto"/>
              <w:right w:val="single" w:sz="4" w:space="0" w:color="auto"/>
            </w:tcBorders>
            <w:hideMark/>
          </w:tcPr>
          <w:p w14:paraId="534658E0" w14:textId="77777777" w:rsidR="003D3961" w:rsidRPr="006F508B" w:rsidRDefault="00000000" w:rsidP="003A3B52">
            <w:pPr>
              <w:jc w:val="left"/>
              <w:rPr>
                <w:rFonts w:asciiTheme="minorHAnsi" w:hAnsiTheme="minorHAnsi" w:cs="Arial"/>
                <w:sz w:val="18"/>
                <w:szCs w:val="18"/>
              </w:rPr>
            </w:pPr>
            <w:r>
              <w:rPr>
                <w:rFonts w:asciiTheme="minorHAnsi" w:hAnsiTheme="minorHAnsi" w:cs="Arial"/>
                <w:sz w:val="18"/>
                <w:szCs w:val="18"/>
              </w:rPr>
              <w:t>Linnéuniversitetet: Linnéuniversitetet</w:t>
            </w:r>
          </w:p>
        </w:tc>
        <w:tc>
          <w:tcPr>
            <w:tcW w:w="1601" w:type="dxa"/>
            <w:tcBorders>
              <w:top w:val="single" w:sz="4" w:space="0" w:color="auto"/>
              <w:left w:val="single" w:sz="4" w:space="0" w:color="auto"/>
              <w:bottom w:val="single" w:sz="4" w:space="0" w:color="auto"/>
              <w:right w:val="single" w:sz="4" w:space="0" w:color="auto"/>
            </w:tcBorders>
            <w:vAlign w:val="bottom"/>
            <w:hideMark/>
          </w:tcPr>
          <w:p w14:paraId="4CCC6EAD"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1 140 895</w:t>
            </w:r>
          </w:p>
        </w:tc>
        <w:tc>
          <w:tcPr>
            <w:tcW w:w="1377" w:type="dxa"/>
            <w:tcBorders>
              <w:top w:val="single" w:sz="4" w:space="0" w:color="auto"/>
              <w:left w:val="single" w:sz="4" w:space="0" w:color="auto"/>
              <w:bottom w:val="single" w:sz="4" w:space="0" w:color="auto"/>
              <w:right w:val="single" w:sz="4" w:space="0" w:color="auto"/>
            </w:tcBorders>
            <w:vAlign w:val="bottom"/>
            <w:hideMark/>
          </w:tcPr>
          <w:p w14:paraId="59BED2DD"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145 794</w:t>
            </w:r>
          </w:p>
        </w:tc>
        <w:tc>
          <w:tcPr>
            <w:tcW w:w="1201" w:type="dxa"/>
            <w:gridSpan w:val="2"/>
            <w:tcBorders>
              <w:top w:val="single" w:sz="4" w:space="0" w:color="auto"/>
              <w:left w:val="single" w:sz="4" w:space="0" w:color="auto"/>
              <w:bottom w:val="single" w:sz="4" w:space="0" w:color="auto"/>
              <w:right w:val="single" w:sz="4" w:space="0" w:color="auto"/>
            </w:tcBorders>
            <w:vAlign w:val="bottom"/>
            <w:hideMark/>
          </w:tcPr>
          <w:p w14:paraId="08AC5755"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76 316</w:t>
            </w:r>
          </w:p>
        </w:tc>
        <w:tc>
          <w:tcPr>
            <w:tcW w:w="1172" w:type="dxa"/>
            <w:tcBorders>
              <w:top w:val="single" w:sz="4" w:space="0" w:color="auto"/>
              <w:left w:val="single" w:sz="4" w:space="0" w:color="auto"/>
              <w:bottom w:val="single" w:sz="4" w:space="0" w:color="auto"/>
              <w:right w:val="single" w:sz="4" w:space="0" w:color="auto"/>
            </w:tcBorders>
            <w:vAlign w:val="bottom"/>
          </w:tcPr>
          <w:p w14:paraId="569F12B2" w14:textId="77777777" w:rsidR="003D3961" w:rsidRPr="006F508B" w:rsidRDefault="00000000" w:rsidP="0030073D">
            <w:pPr>
              <w:jc w:val="right"/>
              <w:rPr>
                <w:rFonts w:asciiTheme="minorHAnsi" w:hAnsiTheme="minorHAnsi" w:cs="Arial"/>
                <w:sz w:val="18"/>
                <w:szCs w:val="18"/>
              </w:rPr>
            </w:pPr>
            <w:r>
              <w:rPr>
                <w:rFonts w:asciiTheme="minorHAnsi" w:hAnsiTheme="minorHAnsi" w:cs="Arial"/>
                <w:sz w:val="18"/>
                <w:szCs w:val="18"/>
              </w:rPr>
              <w:t>145 284</w:t>
            </w: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2F9D270F" w14:textId="77777777" w:rsidR="003D3961" w:rsidRPr="006F508B" w:rsidRDefault="003D3961" w:rsidP="0030073D">
            <w:pPr>
              <w:jc w:val="right"/>
              <w:rPr>
                <w:rFonts w:asciiTheme="minorHAnsi" w:hAnsiTheme="minorHAnsi" w:cs="Arial"/>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3AF02F9C" w14:textId="77777777" w:rsidR="003D3961" w:rsidRPr="006F508B" w:rsidRDefault="003D3961" w:rsidP="0030073D">
            <w:pPr>
              <w:jc w:val="right"/>
              <w:rPr>
                <w:rFonts w:asciiTheme="minorHAnsi" w:hAnsiTheme="minorHAnsi" w:cs="Arial"/>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2B5F4040" w14:textId="77777777" w:rsidR="003D3961" w:rsidRPr="006F508B" w:rsidRDefault="003D3961" w:rsidP="0030073D">
            <w:pPr>
              <w:jc w:val="right"/>
              <w:rPr>
                <w:rFonts w:asciiTheme="minorHAnsi" w:hAnsiTheme="minorHAnsi" w:cs="Arial"/>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0030A328" w14:textId="77777777" w:rsidR="003D3961" w:rsidRPr="006F508B" w:rsidRDefault="003D3961" w:rsidP="0030073D">
            <w:pPr>
              <w:jc w:val="right"/>
              <w:rPr>
                <w:rFonts w:asciiTheme="minorHAnsi" w:hAnsiTheme="minorHAnsi" w:cs="Arial"/>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64EFE914" w14:textId="77777777" w:rsidR="003D3961" w:rsidRPr="006F508B" w:rsidRDefault="003D3961" w:rsidP="0030073D">
            <w:pPr>
              <w:jc w:val="right"/>
              <w:rPr>
                <w:rFonts w:asciiTheme="minorHAnsi" w:hAnsiTheme="minorHAnsi" w:cs="Arial"/>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hideMark/>
          </w:tcPr>
          <w:p w14:paraId="62CDA345"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1 508 289</w:t>
            </w:r>
          </w:p>
        </w:tc>
      </w:tr>
      <w:tr w:rsidR="006E5B98" w14:paraId="5A36566E" w14:textId="77777777" w:rsidTr="000F4111">
        <w:tc>
          <w:tcPr>
            <w:tcW w:w="2377" w:type="dxa"/>
            <w:tcBorders>
              <w:top w:val="single" w:sz="4" w:space="0" w:color="auto"/>
              <w:left w:val="single" w:sz="4" w:space="0" w:color="auto"/>
              <w:bottom w:val="single" w:sz="4" w:space="0" w:color="auto"/>
              <w:right w:val="single" w:sz="4" w:space="0" w:color="auto"/>
            </w:tcBorders>
            <w:hideMark/>
          </w:tcPr>
          <w:p w14:paraId="67009002" w14:textId="77777777" w:rsidR="003D3961" w:rsidRPr="006F508B" w:rsidRDefault="00000000">
            <w:pPr>
              <w:jc w:val="left"/>
              <w:rPr>
                <w:rFonts w:asciiTheme="minorHAnsi" w:hAnsiTheme="minorHAnsi" w:cs="Arial"/>
                <w:b/>
                <w:sz w:val="18"/>
                <w:szCs w:val="18"/>
              </w:rPr>
            </w:pPr>
            <w:r>
              <w:rPr>
                <w:rFonts w:asciiTheme="minorHAnsi" w:hAnsiTheme="minorHAnsi" w:cs="Arial"/>
                <w:b/>
                <w:sz w:val="18"/>
                <w:szCs w:val="18"/>
              </w:rPr>
              <w:t>Total offentlig kontantfinansiering</w:t>
            </w:r>
          </w:p>
        </w:tc>
        <w:tc>
          <w:tcPr>
            <w:tcW w:w="1601" w:type="dxa"/>
            <w:tcBorders>
              <w:top w:val="single" w:sz="4" w:space="0" w:color="auto"/>
              <w:left w:val="single" w:sz="4" w:space="0" w:color="auto"/>
              <w:bottom w:val="single" w:sz="4" w:space="0" w:color="auto"/>
              <w:right w:val="single" w:sz="4" w:space="0" w:color="auto"/>
            </w:tcBorders>
            <w:vAlign w:val="bottom"/>
            <w:hideMark/>
          </w:tcPr>
          <w:p w14:paraId="1BA199B6"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6 845 365</w:t>
            </w:r>
          </w:p>
        </w:tc>
        <w:tc>
          <w:tcPr>
            <w:tcW w:w="1377" w:type="dxa"/>
            <w:tcBorders>
              <w:top w:val="single" w:sz="4" w:space="0" w:color="auto"/>
              <w:left w:val="single" w:sz="4" w:space="0" w:color="auto"/>
              <w:bottom w:val="single" w:sz="4" w:space="0" w:color="auto"/>
              <w:right w:val="single" w:sz="4" w:space="0" w:color="auto"/>
            </w:tcBorders>
            <w:vAlign w:val="bottom"/>
            <w:hideMark/>
          </w:tcPr>
          <w:p w14:paraId="21928DB2"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874 760</w:t>
            </w:r>
          </w:p>
        </w:tc>
        <w:tc>
          <w:tcPr>
            <w:tcW w:w="1201" w:type="dxa"/>
            <w:gridSpan w:val="2"/>
            <w:tcBorders>
              <w:top w:val="single" w:sz="4" w:space="0" w:color="auto"/>
              <w:left w:val="single" w:sz="4" w:space="0" w:color="auto"/>
              <w:bottom w:val="single" w:sz="4" w:space="0" w:color="auto"/>
              <w:right w:val="single" w:sz="4" w:space="0" w:color="auto"/>
            </w:tcBorders>
            <w:vAlign w:val="bottom"/>
            <w:hideMark/>
          </w:tcPr>
          <w:p w14:paraId="0E52B072"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457 894</w:t>
            </w:r>
          </w:p>
        </w:tc>
        <w:tc>
          <w:tcPr>
            <w:tcW w:w="1172" w:type="dxa"/>
            <w:tcBorders>
              <w:top w:val="single" w:sz="4" w:space="0" w:color="auto"/>
              <w:left w:val="single" w:sz="4" w:space="0" w:color="auto"/>
              <w:bottom w:val="single" w:sz="4" w:space="0" w:color="auto"/>
              <w:right w:val="single" w:sz="4" w:space="0" w:color="auto"/>
            </w:tcBorders>
            <w:vAlign w:val="bottom"/>
          </w:tcPr>
          <w:p w14:paraId="1547C388"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871 706</w:t>
            </w: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7D250222" w14:textId="77777777" w:rsidR="003D3961" w:rsidRPr="006F508B" w:rsidRDefault="003D3961"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0FCFC85E" w14:textId="77777777" w:rsidR="003D3961" w:rsidRPr="006F508B" w:rsidRDefault="003D3961"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314674EC" w14:textId="77777777" w:rsidR="003D3961" w:rsidRPr="006F508B" w:rsidRDefault="003D3961"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7700531A" w14:textId="77777777" w:rsidR="003D3961" w:rsidRPr="006F508B" w:rsidRDefault="003D3961"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628116B0" w14:textId="77777777" w:rsidR="003D3961" w:rsidRPr="006F508B" w:rsidRDefault="003D3961"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hideMark/>
          </w:tcPr>
          <w:p w14:paraId="0D503CBA"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9 049 725</w:t>
            </w:r>
          </w:p>
        </w:tc>
      </w:tr>
      <w:tr w:rsidR="006E5B98" w14:paraId="07CE3E28" w14:textId="77777777" w:rsidTr="000F4111">
        <w:tc>
          <w:tcPr>
            <w:tcW w:w="2377" w:type="dxa"/>
            <w:tcBorders>
              <w:top w:val="single" w:sz="4" w:space="0" w:color="auto"/>
              <w:left w:val="single" w:sz="4" w:space="0" w:color="auto"/>
              <w:bottom w:val="single" w:sz="4" w:space="0" w:color="auto"/>
              <w:right w:val="single" w:sz="4" w:space="0" w:color="auto"/>
            </w:tcBorders>
          </w:tcPr>
          <w:p w14:paraId="719E8FE7" w14:textId="77777777" w:rsidR="009251BA" w:rsidRPr="006F508B" w:rsidRDefault="00000000" w:rsidP="009251BA">
            <w:pPr>
              <w:jc w:val="left"/>
              <w:rPr>
                <w:rFonts w:asciiTheme="minorHAnsi" w:hAnsiTheme="minorHAnsi" w:cs="Arial"/>
                <w:b/>
                <w:sz w:val="18"/>
                <w:szCs w:val="18"/>
              </w:rPr>
            </w:pPr>
            <w:r>
              <w:rPr>
                <w:rFonts w:asciiTheme="minorHAnsi" w:hAnsiTheme="minorHAnsi" w:cs="Arial"/>
                <w:b/>
                <w:sz w:val="18"/>
                <w:szCs w:val="18"/>
              </w:rPr>
              <w:t>Total offentlig finansiering</w:t>
            </w:r>
          </w:p>
        </w:tc>
        <w:tc>
          <w:tcPr>
            <w:tcW w:w="1601" w:type="dxa"/>
            <w:tcBorders>
              <w:top w:val="single" w:sz="4" w:space="0" w:color="auto"/>
              <w:left w:val="single" w:sz="4" w:space="0" w:color="auto"/>
              <w:bottom w:val="single" w:sz="4" w:space="0" w:color="auto"/>
              <w:right w:val="single" w:sz="4" w:space="0" w:color="auto"/>
            </w:tcBorders>
            <w:vAlign w:val="bottom"/>
          </w:tcPr>
          <w:p w14:paraId="6B0377DE" w14:textId="77777777" w:rsidR="009251BA"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6 845 365</w:t>
            </w:r>
          </w:p>
        </w:tc>
        <w:tc>
          <w:tcPr>
            <w:tcW w:w="1377" w:type="dxa"/>
            <w:tcBorders>
              <w:top w:val="single" w:sz="4" w:space="0" w:color="auto"/>
              <w:left w:val="single" w:sz="4" w:space="0" w:color="auto"/>
              <w:bottom w:val="single" w:sz="4" w:space="0" w:color="auto"/>
              <w:right w:val="single" w:sz="4" w:space="0" w:color="auto"/>
            </w:tcBorders>
            <w:vAlign w:val="bottom"/>
          </w:tcPr>
          <w:p w14:paraId="7F1A6FAA" w14:textId="77777777" w:rsidR="009251BA"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874 760</w:t>
            </w: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343ABBE1" w14:textId="77777777" w:rsidR="009251BA"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457 894</w:t>
            </w:r>
          </w:p>
        </w:tc>
        <w:tc>
          <w:tcPr>
            <w:tcW w:w="1172" w:type="dxa"/>
            <w:tcBorders>
              <w:top w:val="single" w:sz="4" w:space="0" w:color="auto"/>
              <w:left w:val="single" w:sz="4" w:space="0" w:color="auto"/>
              <w:bottom w:val="single" w:sz="4" w:space="0" w:color="auto"/>
              <w:right w:val="single" w:sz="4" w:space="0" w:color="auto"/>
            </w:tcBorders>
            <w:vAlign w:val="bottom"/>
          </w:tcPr>
          <w:p w14:paraId="4C46689A" w14:textId="77777777" w:rsidR="009251BA"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871 706</w:t>
            </w: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4427A8D2" w14:textId="77777777" w:rsidR="009251BA" w:rsidRPr="006F508B" w:rsidRDefault="009251BA"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40846811" w14:textId="77777777" w:rsidR="009251BA" w:rsidRPr="006F508B" w:rsidRDefault="009251BA"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32991D9B" w14:textId="77777777" w:rsidR="009251BA" w:rsidRPr="006F508B" w:rsidRDefault="009251BA"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37119D73" w14:textId="77777777" w:rsidR="009251BA" w:rsidRPr="006F508B" w:rsidRDefault="009251BA"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39D20BF6" w14:textId="77777777" w:rsidR="009251BA" w:rsidRPr="006F508B" w:rsidRDefault="009251BA"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4A21A546" w14:textId="77777777" w:rsidR="009251BA"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9 049 725</w:t>
            </w:r>
          </w:p>
        </w:tc>
      </w:tr>
      <w:tr w:rsidR="006E5B98" w14:paraId="5046727E" w14:textId="77777777" w:rsidTr="000F4111">
        <w:tc>
          <w:tcPr>
            <w:tcW w:w="3978" w:type="dxa"/>
            <w:gridSpan w:val="2"/>
            <w:tcBorders>
              <w:top w:val="single" w:sz="4" w:space="0" w:color="auto"/>
              <w:left w:val="single" w:sz="4" w:space="0" w:color="auto"/>
              <w:bottom w:val="single" w:sz="4" w:space="0" w:color="auto"/>
              <w:right w:val="nil"/>
            </w:tcBorders>
          </w:tcPr>
          <w:p w14:paraId="0E334233" w14:textId="77777777" w:rsidR="000F4111" w:rsidRPr="006F508B" w:rsidRDefault="00000000" w:rsidP="006D3F73">
            <w:pPr>
              <w:jc w:val="left"/>
              <w:rPr>
                <w:rFonts w:asciiTheme="minorHAnsi" w:hAnsiTheme="minorHAnsi" w:cs="Arial"/>
                <w:b/>
                <w:sz w:val="18"/>
                <w:szCs w:val="18"/>
              </w:rPr>
            </w:pPr>
            <w:r w:rsidRPr="006F508B">
              <w:rPr>
                <w:rFonts w:asciiTheme="minorHAnsi" w:hAnsiTheme="minorHAnsi" w:cs="Arial"/>
                <w:b/>
                <w:sz w:val="18"/>
                <w:szCs w:val="18"/>
              </w:rPr>
              <w:t>Privata bidrag annat än pengar</w:t>
            </w:r>
          </w:p>
        </w:tc>
        <w:tc>
          <w:tcPr>
            <w:tcW w:w="1377" w:type="dxa"/>
            <w:tcBorders>
              <w:top w:val="single" w:sz="4" w:space="0" w:color="auto"/>
              <w:left w:val="nil"/>
              <w:bottom w:val="single" w:sz="4" w:space="0" w:color="auto"/>
              <w:right w:val="nil"/>
            </w:tcBorders>
          </w:tcPr>
          <w:p w14:paraId="5F7F64CF" w14:textId="77777777" w:rsidR="000F4111" w:rsidRPr="006F508B" w:rsidRDefault="000F4111" w:rsidP="003A0E25">
            <w:pPr>
              <w:rPr>
                <w:rFonts w:asciiTheme="minorHAnsi" w:hAnsiTheme="minorHAnsi" w:cs="Arial"/>
                <w:b/>
                <w:sz w:val="18"/>
                <w:szCs w:val="18"/>
              </w:rPr>
            </w:pPr>
          </w:p>
        </w:tc>
        <w:tc>
          <w:tcPr>
            <w:tcW w:w="1201" w:type="dxa"/>
            <w:gridSpan w:val="2"/>
            <w:tcBorders>
              <w:top w:val="single" w:sz="4" w:space="0" w:color="auto"/>
              <w:left w:val="nil"/>
              <w:bottom w:val="single" w:sz="4" w:space="0" w:color="auto"/>
              <w:right w:val="nil"/>
            </w:tcBorders>
          </w:tcPr>
          <w:p w14:paraId="354B4193" w14:textId="77777777" w:rsidR="000F4111" w:rsidRPr="006F508B" w:rsidRDefault="000F4111" w:rsidP="003A0E25">
            <w:pPr>
              <w:rPr>
                <w:rFonts w:asciiTheme="minorHAnsi" w:hAnsiTheme="minorHAnsi" w:cs="Arial"/>
                <w:b/>
                <w:sz w:val="18"/>
                <w:szCs w:val="18"/>
              </w:rPr>
            </w:pPr>
          </w:p>
        </w:tc>
        <w:tc>
          <w:tcPr>
            <w:tcW w:w="1172" w:type="dxa"/>
            <w:tcBorders>
              <w:top w:val="single" w:sz="4" w:space="0" w:color="auto"/>
              <w:left w:val="nil"/>
              <w:bottom w:val="single" w:sz="4" w:space="0" w:color="auto"/>
              <w:right w:val="nil"/>
            </w:tcBorders>
          </w:tcPr>
          <w:p w14:paraId="231F7F38" w14:textId="77777777" w:rsidR="000F4111" w:rsidRPr="006F508B" w:rsidRDefault="000F4111" w:rsidP="003A0E25">
            <w:pPr>
              <w:rPr>
                <w:rFonts w:asciiTheme="minorHAnsi" w:hAnsiTheme="minorHAnsi" w:cs="Arial"/>
                <w:b/>
                <w:sz w:val="18"/>
                <w:szCs w:val="18"/>
              </w:rPr>
            </w:pPr>
          </w:p>
        </w:tc>
        <w:tc>
          <w:tcPr>
            <w:tcW w:w="1111" w:type="dxa"/>
            <w:tcBorders>
              <w:top w:val="single" w:sz="4" w:space="0" w:color="auto"/>
              <w:left w:val="nil"/>
              <w:bottom w:val="single" w:sz="4" w:space="0" w:color="auto"/>
              <w:right w:val="nil"/>
            </w:tcBorders>
          </w:tcPr>
          <w:p w14:paraId="0A604085" w14:textId="77777777" w:rsidR="000F4111" w:rsidRPr="006F508B" w:rsidRDefault="000F4111" w:rsidP="003A0E25">
            <w:pPr>
              <w:rPr>
                <w:rFonts w:asciiTheme="minorHAnsi" w:hAnsiTheme="minorHAnsi" w:cs="Arial"/>
                <w:b/>
                <w:sz w:val="18"/>
                <w:szCs w:val="18"/>
              </w:rPr>
            </w:pPr>
          </w:p>
        </w:tc>
        <w:tc>
          <w:tcPr>
            <w:tcW w:w="1238" w:type="dxa"/>
            <w:gridSpan w:val="3"/>
            <w:tcBorders>
              <w:top w:val="single" w:sz="4" w:space="0" w:color="auto"/>
              <w:left w:val="nil"/>
              <w:bottom w:val="single" w:sz="4" w:space="0" w:color="auto"/>
              <w:right w:val="nil"/>
            </w:tcBorders>
          </w:tcPr>
          <w:p w14:paraId="2997D222" w14:textId="77777777" w:rsidR="000F4111" w:rsidRPr="006F508B" w:rsidRDefault="000F4111" w:rsidP="003A0E25">
            <w:pPr>
              <w:rPr>
                <w:rFonts w:asciiTheme="minorHAnsi" w:hAnsiTheme="minorHAnsi" w:cs="Arial"/>
                <w:b/>
                <w:sz w:val="18"/>
                <w:szCs w:val="18"/>
              </w:rPr>
            </w:pPr>
          </w:p>
        </w:tc>
        <w:tc>
          <w:tcPr>
            <w:tcW w:w="1178" w:type="dxa"/>
            <w:tcBorders>
              <w:top w:val="single" w:sz="4" w:space="0" w:color="auto"/>
              <w:left w:val="nil"/>
              <w:bottom w:val="single" w:sz="4" w:space="0" w:color="auto"/>
              <w:right w:val="nil"/>
            </w:tcBorders>
          </w:tcPr>
          <w:p w14:paraId="40653573" w14:textId="77777777" w:rsidR="000F4111" w:rsidRPr="006F508B" w:rsidRDefault="000F4111" w:rsidP="003A0E25">
            <w:pPr>
              <w:rPr>
                <w:rFonts w:asciiTheme="minorHAnsi" w:hAnsiTheme="minorHAnsi" w:cs="Arial"/>
                <w:b/>
                <w:sz w:val="18"/>
                <w:szCs w:val="18"/>
              </w:rPr>
            </w:pPr>
          </w:p>
        </w:tc>
        <w:tc>
          <w:tcPr>
            <w:tcW w:w="1184" w:type="dxa"/>
            <w:tcBorders>
              <w:top w:val="single" w:sz="4" w:space="0" w:color="auto"/>
              <w:left w:val="nil"/>
              <w:bottom w:val="single" w:sz="4" w:space="0" w:color="auto"/>
              <w:right w:val="nil"/>
            </w:tcBorders>
          </w:tcPr>
          <w:p w14:paraId="05C0411E" w14:textId="77777777" w:rsidR="000F4111" w:rsidRPr="006F508B" w:rsidRDefault="000F4111" w:rsidP="003A0E25">
            <w:pPr>
              <w:rPr>
                <w:rFonts w:asciiTheme="minorHAnsi" w:hAnsiTheme="minorHAnsi" w:cs="Arial"/>
                <w:b/>
                <w:sz w:val="18"/>
                <w:szCs w:val="18"/>
              </w:rPr>
            </w:pPr>
          </w:p>
        </w:tc>
        <w:tc>
          <w:tcPr>
            <w:tcW w:w="1182" w:type="dxa"/>
            <w:tcBorders>
              <w:top w:val="single" w:sz="4" w:space="0" w:color="auto"/>
              <w:left w:val="nil"/>
              <w:bottom w:val="single" w:sz="4" w:space="0" w:color="auto"/>
              <w:right w:val="nil"/>
            </w:tcBorders>
          </w:tcPr>
          <w:p w14:paraId="3B8EC230" w14:textId="77777777" w:rsidR="000F4111" w:rsidRPr="006F508B" w:rsidRDefault="000F4111" w:rsidP="003A0E25">
            <w:pPr>
              <w:rPr>
                <w:rFonts w:asciiTheme="minorHAnsi" w:hAnsiTheme="minorHAnsi" w:cs="Arial"/>
                <w:b/>
                <w:sz w:val="18"/>
                <w:szCs w:val="18"/>
              </w:rPr>
            </w:pPr>
          </w:p>
        </w:tc>
        <w:tc>
          <w:tcPr>
            <w:tcW w:w="1360" w:type="dxa"/>
            <w:tcBorders>
              <w:top w:val="single" w:sz="4" w:space="0" w:color="auto"/>
              <w:left w:val="nil"/>
              <w:bottom w:val="single" w:sz="4" w:space="0" w:color="auto"/>
              <w:right w:val="single" w:sz="4" w:space="0" w:color="auto"/>
            </w:tcBorders>
          </w:tcPr>
          <w:p w14:paraId="6EBC7E4E" w14:textId="77777777" w:rsidR="000F4111" w:rsidRPr="006F508B" w:rsidRDefault="000F4111" w:rsidP="003A0E25">
            <w:pPr>
              <w:jc w:val="left"/>
              <w:rPr>
                <w:rFonts w:asciiTheme="minorHAnsi" w:hAnsiTheme="minorHAnsi" w:cs="Arial"/>
                <w:b/>
                <w:sz w:val="18"/>
                <w:szCs w:val="18"/>
              </w:rPr>
            </w:pPr>
          </w:p>
        </w:tc>
      </w:tr>
      <w:tr w:rsidR="006E5B98" w14:paraId="404BB6A2" w14:textId="77777777" w:rsidTr="000F4111">
        <w:tc>
          <w:tcPr>
            <w:tcW w:w="2377" w:type="dxa"/>
            <w:tcBorders>
              <w:top w:val="single" w:sz="4" w:space="0" w:color="auto"/>
              <w:left w:val="single" w:sz="4" w:space="0" w:color="auto"/>
              <w:bottom w:val="single" w:sz="4" w:space="0" w:color="auto"/>
              <w:right w:val="single" w:sz="4" w:space="0" w:color="auto"/>
            </w:tcBorders>
          </w:tcPr>
          <w:p w14:paraId="39A324DD" w14:textId="77777777" w:rsidR="003A0E25" w:rsidRPr="006F508B" w:rsidRDefault="00000000" w:rsidP="003A0E25">
            <w:pPr>
              <w:jc w:val="left"/>
              <w:rPr>
                <w:rFonts w:asciiTheme="minorHAnsi" w:hAnsiTheme="minorHAnsi" w:cs="Arial"/>
                <w:b/>
                <w:sz w:val="18"/>
                <w:szCs w:val="18"/>
              </w:rPr>
            </w:pPr>
            <w:r>
              <w:rPr>
                <w:rFonts w:asciiTheme="minorHAnsi" w:hAnsiTheme="minorHAnsi" w:cs="Arial"/>
                <w:b/>
                <w:sz w:val="18"/>
                <w:szCs w:val="18"/>
              </w:rPr>
              <w:t>Total privat bidrag annat än pengar</w:t>
            </w:r>
          </w:p>
        </w:tc>
        <w:tc>
          <w:tcPr>
            <w:tcW w:w="1601" w:type="dxa"/>
            <w:tcBorders>
              <w:top w:val="single" w:sz="4" w:space="0" w:color="auto"/>
              <w:left w:val="single" w:sz="4" w:space="0" w:color="auto"/>
              <w:bottom w:val="single" w:sz="4" w:space="0" w:color="auto"/>
              <w:right w:val="single" w:sz="4" w:space="0" w:color="auto"/>
            </w:tcBorders>
            <w:vAlign w:val="bottom"/>
          </w:tcPr>
          <w:p w14:paraId="42CA0B00" w14:textId="77777777" w:rsidR="003A0E25" w:rsidRPr="006F508B" w:rsidRDefault="003A0E25" w:rsidP="0030073D">
            <w:pPr>
              <w:jc w:val="right"/>
              <w:rPr>
                <w:rFonts w:asciiTheme="minorHAnsi" w:hAnsiTheme="minorHAnsi" w:cs="Arial"/>
                <w:b/>
                <w:sz w:val="18"/>
                <w:szCs w:val="18"/>
              </w:rPr>
            </w:pPr>
          </w:p>
        </w:tc>
        <w:tc>
          <w:tcPr>
            <w:tcW w:w="1377" w:type="dxa"/>
            <w:tcBorders>
              <w:top w:val="single" w:sz="4" w:space="0" w:color="auto"/>
              <w:left w:val="single" w:sz="4" w:space="0" w:color="auto"/>
              <w:bottom w:val="single" w:sz="4" w:space="0" w:color="auto"/>
              <w:right w:val="single" w:sz="4" w:space="0" w:color="auto"/>
            </w:tcBorders>
            <w:vAlign w:val="bottom"/>
          </w:tcPr>
          <w:p w14:paraId="5C14DB3C" w14:textId="77777777" w:rsidR="003A0E25" w:rsidRPr="006F508B" w:rsidRDefault="003A0E25" w:rsidP="0030073D">
            <w:pPr>
              <w:jc w:val="right"/>
              <w:rPr>
                <w:rFonts w:asciiTheme="minorHAnsi" w:hAnsiTheme="minorHAnsi" w:cs="Arial"/>
                <w:b/>
                <w:sz w:val="18"/>
                <w:szCs w:val="18"/>
              </w:rPr>
            </w:pP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272B7DA4" w14:textId="77777777" w:rsidR="003A0E25" w:rsidRPr="006F508B" w:rsidRDefault="003A0E25" w:rsidP="0030073D">
            <w:pPr>
              <w:jc w:val="right"/>
              <w:rPr>
                <w:rFonts w:asciiTheme="minorHAnsi" w:hAnsiTheme="minorHAnsi" w:cs="Arial"/>
                <w:b/>
                <w:sz w:val="18"/>
                <w:szCs w:val="18"/>
              </w:rPr>
            </w:pPr>
          </w:p>
        </w:tc>
        <w:tc>
          <w:tcPr>
            <w:tcW w:w="1172" w:type="dxa"/>
            <w:tcBorders>
              <w:top w:val="single" w:sz="4" w:space="0" w:color="auto"/>
              <w:left w:val="single" w:sz="4" w:space="0" w:color="auto"/>
              <w:bottom w:val="single" w:sz="4" w:space="0" w:color="auto"/>
              <w:right w:val="single" w:sz="4" w:space="0" w:color="auto"/>
            </w:tcBorders>
            <w:vAlign w:val="bottom"/>
          </w:tcPr>
          <w:p w14:paraId="4A7FC52F" w14:textId="77777777" w:rsidR="003A0E25" w:rsidRPr="006F508B" w:rsidRDefault="003A0E25" w:rsidP="0030073D">
            <w:pPr>
              <w:jc w:val="right"/>
              <w:rPr>
                <w:rFonts w:asciiTheme="minorHAnsi" w:hAnsiTheme="minorHAnsi" w:cs="Arial"/>
                <w:b/>
                <w:sz w:val="18"/>
                <w:szCs w:val="18"/>
              </w:rPr>
            </w:pP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22BC764A" w14:textId="77777777" w:rsidR="003A0E25" w:rsidRPr="006F508B" w:rsidRDefault="003A0E25"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3312C309" w14:textId="77777777" w:rsidR="003A0E25" w:rsidRPr="006F508B" w:rsidRDefault="003A0E25"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71D0F50D" w14:textId="77777777" w:rsidR="003A0E25" w:rsidRPr="006F508B" w:rsidRDefault="003A0E25"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7855EA2E" w14:textId="77777777" w:rsidR="003A0E25" w:rsidRPr="006F508B" w:rsidRDefault="003A0E25"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1305EDA9" w14:textId="77777777" w:rsidR="003A0E25" w:rsidRPr="006F508B" w:rsidRDefault="003A0E25"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657B251D" w14:textId="77777777" w:rsidR="003A0E25"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0</w:t>
            </w:r>
          </w:p>
        </w:tc>
      </w:tr>
      <w:tr w:rsidR="006E5B98" w14:paraId="408272C4" w14:textId="77777777" w:rsidTr="000F4111">
        <w:tc>
          <w:tcPr>
            <w:tcW w:w="3978" w:type="dxa"/>
            <w:gridSpan w:val="2"/>
            <w:tcBorders>
              <w:top w:val="single" w:sz="4" w:space="0" w:color="auto"/>
              <w:left w:val="single" w:sz="4" w:space="0" w:color="auto"/>
              <w:bottom w:val="single" w:sz="4" w:space="0" w:color="auto"/>
              <w:right w:val="nil"/>
            </w:tcBorders>
          </w:tcPr>
          <w:p w14:paraId="33AA2A50" w14:textId="77777777" w:rsidR="000F4111" w:rsidRPr="006F508B" w:rsidRDefault="00000000" w:rsidP="006D3F73">
            <w:pPr>
              <w:jc w:val="left"/>
              <w:rPr>
                <w:rFonts w:asciiTheme="minorHAnsi" w:hAnsiTheme="minorHAnsi" w:cs="Arial"/>
                <w:b/>
                <w:sz w:val="18"/>
                <w:szCs w:val="18"/>
              </w:rPr>
            </w:pPr>
            <w:r w:rsidRPr="006F508B">
              <w:rPr>
                <w:rFonts w:asciiTheme="minorHAnsi" w:hAnsiTheme="minorHAnsi" w:cs="Arial"/>
                <w:b/>
                <w:sz w:val="18"/>
                <w:szCs w:val="18"/>
              </w:rPr>
              <w:t>Privat kontantfinansiering</w:t>
            </w:r>
          </w:p>
        </w:tc>
        <w:tc>
          <w:tcPr>
            <w:tcW w:w="1377" w:type="dxa"/>
            <w:tcBorders>
              <w:top w:val="single" w:sz="4" w:space="0" w:color="auto"/>
              <w:left w:val="nil"/>
              <w:bottom w:val="single" w:sz="4" w:space="0" w:color="auto"/>
              <w:right w:val="nil"/>
            </w:tcBorders>
          </w:tcPr>
          <w:p w14:paraId="22260127" w14:textId="77777777" w:rsidR="000F4111" w:rsidRPr="006F508B" w:rsidRDefault="000F4111">
            <w:pPr>
              <w:rPr>
                <w:rFonts w:asciiTheme="minorHAnsi" w:hAnsiTheme="minorHAnsi" w:cs="Arial"/>
                <w:b/>
                <w:sz w:val="18"/>
                <w:szCs w:val="18"/>
              </w:rPr>
            </w:pPr>
          </w:p>
        </w:tc>
        <w:tc>
          <w:tcPr>
            <w:tcW w:w="1186" w:type="dxa"/>
            <w:tcBorders>
              <w:top w:val="single" w:sz="4" w:space="0" w:color="auto"/>
              <w:left w:val="nil"/>
              <w:bottom w:val="single" w:sz="4" w:space="0" w:color="auto"/>
              <w:right w:val="nil"/>
            </w:tcBorders>
          </w:tcPr>
          <w:p w14:paraId="2706F097" w14:textId="77777777" w:rsidR="000F4111" w:rsidRPr="006F508B" w:rsidRDefault="000F4111">
            <w:pPr>
              <w:rPr>
                <w:rFonts w:asciiTheme="minorHAnsi" w:hAnsiTheme="minorHAnsi" w:cs="Arial"/>
                <w:b/>
                <w:sz w:val="18"/>
                <w:szCs w:val="18"/>
              </w:rPr>
            </w:pPr>
          </w:p>
        </w:tc>
        <w:tc>
          <w:tcPr>
            <w:tcW w:w="1187" w:type="dxa"/>
            <w:gridSpan w:val="2"/>
            <w:tcBorders>
              <w:top w:val="single" w:sz="4" w:space="0" w:color="auto"/>
              <w:left w:val="nil"/>
              <w:bottom w:val="single" w:sz="4" w:space="0" w:color="auto"/>
              <w:right w:val="nil"/>
            </w:tcBorders>
          </w:tcPr>
          <w:p w14:paraId="504885E7" w14:textId="77777777" w:rsidR="000F4111" w:rsidRPr="006F508B" w:rsidRDefault="000F4111">
            <w:pPr>
              <w:rPr>
                <w:rFonts w:asciiTheme="minorHAnsi" w:hAnsiTheme="minorHAnsi" w:cs="Arial"/>
                <w:b/>
                <w:sz w:val="18"/>
                <w:szCs w:val="18"/>
              </w:rPr>
            </w:pPr>
          </w:p>
        </w:tc>
        <w:tc>
          <w:tcPr>
            <w:tcW w:w="1177" w:type="dxa"/>
            <w:gridSpan w:val="2"/>
            <w:tcBorders>
              <w:top w:val="single" w:sz="4" w:space="0" w:color="auto"/>
              <w:left w:val="nil"/>
              <w:bottom w:val="single" w:sz="4" w:space="0" w:color="auto"/>
              <w:right w:val="nil"/>
            </w:tcBorders>
          </w:tcPr>
          <w:p w14:paraId="0945DFD7" w14:textId="77777777" w:rsidR="000F4111" w:rsidRPr="006F508B" w:rsidRDefault="000F4111">
            <w:pPr>
              <w:rPr>
                <w:rFonts w:asciiTheme="minorHAnsi" w:hAnsiTheme="minorHAnsi" w:cs="Arial"/>
                <w:b/>
                <w:sz w:val="18"/>
                <w:szCs w:val="18"/>
              </w:rPr>
            </w:pPr>
          </w:p>
        </w:tc>
        <w:tc>
          <w:tcPr>
            <w:tcW w:w="1172" w:type="dxa"/>
            <w:gridSpan w:val="2"/>
            <w:tcBorders>
              <w:top w:val="single" w:sz="4" w:space="0" w:color="auto"/>
              <w:left w:val="nil"/>
              <w:bottom w:val="single" w:sz="4" w:space="0" w:color="auto"/>
              <w:right w:val="nil"/>
            </w:tcBorders>
          </w:tcPr>
          <w:p w14:paraId="58A8E451" w14:textId="77777777" w:rsidR="000F4111" w:rsidRPr="006F508B" w:rsidRDefault="000F4111">
            <w:pPr>
              <w:rPr>
                <w:rFonts w:asciiTheme="minorHAnsi" w:hAnsiTheme="minorHAnsi" w:cs="Arial"/>
                <w:b/>
                <w:sz w:val="18"/>
                <w:szCs w:val="18"/>
              </w:rPr>
            </w:pPr>
          </w:p>
        </w:tc>
        <w:tc>
          <w:tcPr>
            <w:tcW w:w="1178" w:type="dxa"/>
            <w:tcBorders>
              <w:top w:val="single" w:sz="4" w:space="0" w:color="auto"/>
              <w:left w:val="nil"/>
              <w:bottom w:val="single" w:sz="4" w:space="0" w:color="auto"/>
              <w:right w:val="nil"/>
            </w:tcBorders>
          </w:tcPr>
          <w:p w14:paraId="624BCD84" w14:textId="77777777" w:rsidR="000F4111" w:rsidRPr="006F508B" w:rsidRDefault="000F4111">
            <w:pPr>
              <w:rPr>
                <w:rFonts w:asciiTheme="minorHAnsi" w:hAnsiTheme="minorHAnsi" w:cs="Arial"/>
                <w:b/>
                <w:sz w:val="18"/>
                <w:szCs w:val="18"/>
              </w:rPr>
            </w:pPr>
          </w:p>
        </w:tc>
        <w:tc>
          <w:tcPr>
            <w:tcW w:w="1184" w:type="dxa"/>
            <w:tcBorders>
              <w:top w:val="single" w:sz="4" w:space="0" w:color="auto"/>
              <w:left w:val="nil"/>
              <w:bottom w:val="single" w:sz="4" w:space="0" w:color="auto"/>
              <w:right w:val="nil"/>
            </w:tcBorders>
          </w:tcPr>
          <w:p w14:paraId="111835D8" w14:textId="77777777" w:rsidR="000F4111" w:rsidRPr="006F508B" w:rsidRDefault="000F4111">
            <w:pPr>
              <w:rPr>
                <w:rFonts w:asciiTheme="minorHAnsi" w:hAnsiTheme="minorHAnsi" w:cs="Arial"/>
                <w:b/>
                <w:sz w:val="18"/>
                <w:szCs w:val="18"/>
              </w:rPr>
            </w:pPr>
          </w:p>
        </w:tc>
        <w:tc>
          <w:tcPr>
            <w:tcW w:w="1182" w:type="dxa"/>
            <w:tcBorders>
              <w:top w:val="single" w:sz="4" w:space="0" w:color="auto"/>
              <w:left w:val="nil"/>
              <w:bottom w:val="single" w:sz="4" w:space="0" w:color="auto"/>
              <w:right w:val="nil"/>
            </w:tcBorders>
          </w:tcPr>
          <w:p w14:paraId="68D660BB" w14:textId="77777777" w:rsidR="000F4111" w:rsidRPr="006F508B" w:rsidRDefault="000F4111">
            <w:pPr>
              <w:rPr>
                <w:rFonts w:asciiTheme="minorHAnsi" w:hAnsiTheme="minorHAnsi" w:cs="Arial"/>
                <w:b/>
                <w:sz w:val="18"/>
                <w:szCs w:val="18"/>
              </w:rPr>
            </w:pPr>
          </w:p>
        </w:tc>
        <w:tc>
          <w:tcPr>
            <w:tcW w:w="1360" w:type="dxa"/>
            <w:tcBorders>
              <w:top w:val="single" w:sz="4" w:space="0" w:color="auto"/>
              <w:left w:val="nil"/>
              <w:bottom w:val="single" w:sz="4" w:space="0" w:color="auto"/>
              <w:right w:val="single" w:sz="4" w:space="0" w:color="auto"/>
            </w:tcBorders>
          </w:tcPr>
          <w:p w14:paraId="0349C7CB" w14:textId="77777777" w:rsidR="000F4111" w:rsidRPr="006F508B" w:rsidRDefault="000F4111">
            <w:pPr>
              <w:jc w:val="left"/>
              <w:rPr>
                <w:rFonts w:asciiTheme="minorHAnsi" w:hAnsiTheme="minorHAnsi" w:cs="Arial"/>
                <w:b/>
                <w:sz w:val="18"/>
                <w:szCs w:val="18"/>
              </w:rPr>
            </w:pPr>
          </w:p>
        </w:tc>
      </w:tr>
      <w:tr w:rsidR="006E5B98" w14:paraId="2F083CA8" w14:textId="77777777" w:rsidTr="000F4111">
        <w:tc>
          <w:tcPr>
            <w:tcW w:w="2377" w:type="dxa"/>
            <w:tcBorders>
              <w:top w:val="single" w:sz="4" w:space="0" w:color="auto"/>
              <w:left w:val="single" w:sz="4" w:space="0" w:color="auto"/>
              <w:bottom w:val="single" w:sz="4" w:space="0" w:color="auto"/>
              <w:right w:val="single" w:sz="4" w:space="0" w:color="auto"/>
            </w:tcBorders>
          </w:tcPr>
          <w:p w14:paraId="67798FA3" w14:textId="77777777" w:rsidR="003A3B52" w:rsidRPr="006F508B" w:rsidRDefault="003A3B52" w:rsidP="003A3B52">
            <w:pPr>
              <w:jc w:val="left"/>
              <w:rPr>
                <w:rFonts w:asciiTheme="minorHAnsi" w:hAnsiTheme="minorHAnsi" w:cs="Arial"/>
                <w:sz w:val="18"/>
                <w:szCs w:val="18"/>
              </w:rPr>
            </w:pPr>
          </w:p>
        </w:tc>
        <w:tc>
          <w:tcPr>
            <w:tcW w:w="1601" w:type="dxa"/>
            <w:tcBorders>
              <w:top w:val="single" w:sz="4" w:space="0" w:color="auto"/>
              <w:left w:val="single" w:sz="4" w:space="0" w:color="auto"/>
              <w:bottom w:val="single" w:sz="4" w:space="0" w:color="auto"/>
              <w:right w:val="single" w:sz="4" w:space="0" w:color="auto"/>
            </w:tcBorders>
            <w:vAlign w:val="bottom"/>
          </w:tcPr>
          <w:p w14:paraId="3D88472B" w14:textId="77777777" w:rsidR="003A3B52" w:rsidRPr="006F508B" w:rsidRDefault="003A3B52" w:rsidP="0030073D">
            <w:pPr>
              <w:jc w:val="right"/>
              <w:rPr>
                <w:rFonts w:asciiTheme="minorHAnsi" w:hAnsiTheme="minorHAnsi" w:cs="Arial"/>
                <w:sz w:val="18"/>
                <w:szCs w:val="18"/>
              </w:rPr>
            </w:pPr>
          </w:p>
        </w:tc>
        <w:tc>
          <w:tcPr>
            <w:tcW w:w="1377" w:type="dxa"/>
            <w:tcBorders>
              <w:top w:val="single" w:sz="4" w:space="0" w:color="auto"/>
              <w:left w:val="single" w:sz="4" w:space="0" w:color="auto"/>
              <w:bottom w:val="single" w:sz="4" w:space="0" w:color="auto"/>
              <w:right w:val="single" w:sz="4" w:space="0" w:color="auto"/>
            </w:tcBorders>
            <w:vAlign w:val="bottom"/>
          </w:tcPr>
          <w:p w14:paraId="301F0621" w14:textId="77777777" w:rsidR="003A3B52" w:rsidRPr="006F508B" w:rsidRDefault="003A3B52" w:rsidP="0030073D">
            <w:pPr>
              <w:jc w:val="right"/>
              <w:rPr>
                <w:rFonts w:asciiTheme="minorHAnsi" w:hAnsiTheme="minorHAnsi" w:cs="Arial"/>
                <w:sz w:val="18"/>
                <w:szCs w:val="18"/>
              </w:rPr>
            </w:pP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313ADABC" w14:textId="77777777" w:rsidR="003A3B52" w:rsidRPr="006F508B" w:rsidRDefault="003A3B52" w:rsidP="0030073D">
            <w:pPr>
              <w:jc w:val="right"/>
              <w:rPr>
                <w:rFonts w:asciiTheme="minorHAnsi" w:hAnsiTheme="minorHAnsi" w:cs="Arial"/>
                <w:sz w:val="18"/>
                <w:szCs w:val="18"/>
              </w:rPr>
            </w:pPr>
          </w:p>
        </w:tc>
        <w:tc>
          <w:tcPr>
            <w:tcW w:w="1172" w:type="dxa"/>
            <w:tcBorders>
              <w:top w:val="single" w:sz="4" w:space="0" w:color="auto"/>
              <w:left w:val="single" w:sz="4" w:space="0" w:color="auto"/>
              <w:bottom w:val="single" w:sz="4" w:space="0" w:color="auto"/>
              <w:right w:val="single" w:sz="4" w:space="0" w:color="auto"/>
            </w:tcBorders>
            <w:vAlign w:val="bottom"/>
          </w:tcPr>
          <w:p w14:paraId="39E6215C" w14:textId="77777777" w:rsidR="003A3B52" w:rsidRPr="006F508B" w:rsidRDefault="003A3B52" w:rsidP="0030073D">
            <w:pPr>
              <w:jc w:val="right"/>
              <w:rPr>
                <w:rFonts w:asciiTheme="minorHAnsi" w:hAnsiTheme="minorHAnsi" w:cs="Arial"/>
                <w:sz w:val="18"/>
                <w:szCs w:val="18"/>
              </w:rPr>
            </w:pP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4C9A8FB4" w14:textId="77777777" w:rsidR="003A3B52" w:rsidRPr="006F508B" w:rsidRDefault="003A3B52" w:rsidP="0030073D">
            <w:pPr>
              <w:jc w:val="right"/>
              <w:rPr>
                <w:rFonts w:asciiTheme="minorHAnsi" w:hAnsiTheme="minorHAnsi" w:cs="Arial"/>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6087B897" w14:textId="77777777" w:rsidR="003A3B52" w:rsidRPr="006F508B" w:rsidRDefault="003A3B52" w:rsidP="0030073D">
            <w:pPr>
              <w:jc w:val="right"/>
              <w:rPr>
                <w:rFonts w:asciiTheme="minorHAnsi" w:hAnsiTheme="minorHAnsi" w:cs="Arial"/>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51C16EA4" w14:textId="77777777" w:rsidR="003A3B52" w:rsidRPr="006F508B" w:rsidRDefault="003A3B52" w:rsidP="0030073D">
            <w:pPr>
              <w:jc w:val="right"/>
              <w:rPr>
                <w:rFonts w:asciiTheme="minorHAnsi" w:hAnsiTheme="minorHAnsi" w:cs="Arial"/>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04BE781A" w14:textId="77777777" w:rsidR="003A3B52" w:rsidRPr="006F508B" w:rsidRDefault="003A3B52" w:rsidP="0030073D">
            <w:pPr>
              <w:jc w:val="right"/>
              <w:rPr>
                <w:rFonts w:asciiTheme="minorHAnsi" w:hAnsiTheme="minorHAnsi" w:cs="Arial"/>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1A122DDA" w14:textId="77777777" w:rsidR="003A3B52" w:rsidRPr="006F508B" w:rsidRDefault="003A3B52" w:rsidP="0030073D">
            <w:pPr>
              <w:jc w:val="right"/>
              <w:rPr>
                <w:rFonts w:asciiTheme="minorHAnsi" w:hAnsiTheme="minorHAnsi" w:cs="Arial"/>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4675C4B5" w14:textId="77777777" w:rsidR="003A3B52" w:rsidRPr="006F508B" w:rsidRDefault="003A3B52" w:rsidP="0030073D">
            <w:pPr>
              <w:jc w:val="right"/>
              <w:rPr>
                <w:rFonts w:asciiTheme="minorHAnsi" w:hAnsiTheme="minorHAnsi" w:cs="Arial"/>
                <w:b/>
                <w:sz w:val="18"/>
                <w:szCs w:val="18"/>
              </w:rPr>
            </w:pPr>
          </w:p>
        </w:tc>
      </w:tr>
      <w:tr w:rsidR="006E5B98" w14:paraId="58229070" w14:textId="77777777" w:rsidTr="000F4111">
        <w:tc>
          <w:tcPr>
            <w:tcW w:w="2377" w:type="dxa"/>
            <w:tcBorders>
              <w:top w:val="single" w:sz="4" w:space="0" w:color="auto"/>
              <w:left w:val="single" w:sz="4" w:space="0" w:color="auto"/>
              <w:bottom w:val="single" w:sz="4" w:space="0" w:color="auto"/>
              <w:right w:val="single" w:sz="4" w:space="0" w:color="auto"/>
            </w:tcBorders>
            <w:hideMark/>
          </w:tcPr>
          <w:p w14:paraId="6A0BB7E5" w14:textId="77777777" w:rsidR="003D3961" w:rsidRPr="006F508B" w:rsidRDefault="00000000">
            <w:pPr>
              <w:jc w:val="left"/>
              <w:rPr>
                <w:rFonts w:asciiTheme="minorHAnsi" w:hAnsiTheme="minorHAnsi" w:cs="Arial"/>
                <w:b/>
                <w:sz w:val="18"/>
                <w:szCs w:val="18"/>
              </w:rPr>
            </w:pPr>
            <w:r>
              <w:rPr>
                <w:rFonts w:asciiTheme="minorHAnsi" w:hAnsiTheme="minorHAnsi" w:cs="Arial"/>
                <w:b/>
                <w:sz w:val="18"/>
                <w:szCs w:val="18"/>
              </w:rPr>
              <w:t>Total privat kontantfinansiering</w:t>
            </w:r>
          </w:p>
        </w:tc>
        <w:tc>
          <w:tcPr>
            <w:tcW w:w="1601" w:type="dxa"/>
            <w:tcBorders>
              <w:top w:val="single" w:sz="4" w:space="0" w:color="auto"/>
              <w:left w:val="single" w:sz="4" w:space="0" w:color="auto"/>
              <w:bottom w:val="single" w:sz="4" w:space="0" w:color="auto"/>
              <w:right w:val="single" w:sz="4" w:space="0" w:color="auto"/>
            </w:tcBorders>
            <w:vAlign w:val="bottom"/>
          </w:tcPr>
          <w:p w14:paraId="5E9AB53D" w14:textId="77777777" w:rsidR="003D3961" w:rsidRPr="006F508B" w:rsidRDefault="003D3961" w:rsidP="0030073D">
            <w:pPr>
              <w:jc w:val="right"/>
              <w:rPr>
                <w:rFonts w:asciiTheme="minorHAnsi" w:hAnsiTheme="minorHAnsi" w:cs="Arial"/>
                <w:b/>
                <w:sz w:val="18"/>
                <w:szCs w:val="18"/>
              </w:rPr>
            </w:pPr>
          </w:p>
        </w:tc>
        <w:tc>
          <w:tcPr>
            <w:tcW w:w="1377" w:type="dxa"/>
            <w:tcBorders>
              <w:top w:val="single" w:sz="4" w:space="0" w:color="auto"/>
              <w:left w:val="single" w:sz="4" w:space="0" w:color="auto"/>
              <w:bottom w:val="single" w:sz="4" w:space="0" w:color="auto"/>
              <w:right w:val="single" w:sz="4" w:space="0" w:color="auto"/>
            </w:tcBorders>
            <w:vAlign w:val="bottom"/>
          </w:tcPr>
          <w:p w14:paraId="7027D853" w14:textId="77777777" w:rsidR="003D3961" w:rsidRPr="006F508B" w:rsidRDefault="003D3961" w:rsidP="0030073D">
            <w:pPr>
              <w:jc w:val="right"/>
              <w:rPr>
                <w:rFonts w:asciiTheme="minorHAnsi" w:hAnsiTheme="minorHAnsi" w:cs="Arial"/>
                <w:b/>
                <w:sz w:val="18"/>
                <w:szCs w:val="18"/>
              </w:rPr>
            </w:pP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43A2C8F6" w14:textId="77777777" w:rsidR="003D3961" w:rsidRPr="006F508B" w:rsidRDefault="003D3961" w:rsidP="0030073D">
            <w:pPr>
              <w:jc w:val="right"/>
              <w:rPr>
                <w:rFonts w:asciiTheme="minorHAnsi" w:hAnsiTheme="minorHAnsi" w:cs="Arial"/>
                <w:b/>
                <w:sz w:val="18"/>
                <w:szCs w:val="18"/>
              </w:rPr>
            </w:pPr>
          </w:p>
        </w:tc>
        <w:tc>
          <w:tcPr>
            <w:tcW w:w="1172" w:type="dxa"/>
            <w:tcBorders>
              <w:top w:val="single" w:sz="4" w:space="0" w:color="auto"/>
              <w:left w:val="single" w:sz="4" w:space="0" w:color="auto"/>
              <w:bottom w:val="single" w:sz="4" w:space="0" w:color="auto"/>
              <w:right w:val="single" w:sz="4" w:space="0" w:color="auto"/>
            </w:tcBorders>
            <w:vAlign w:val="bottom"/>
          </w:tcPr>
          <w:p w14:paraId="570452EB" w14:textId="77777777" w:rsidR="003D3961" w:rsidRPr="006F508B" w:rsidRDefault="003D3961" w:rsidP="0030073D">
            <w:pPr>
              <w:jc w:val="right"/>
              <w:rPr>
                <w:rFonts w:asciiTheme="minorHAnsi" w:hAnsiTheme="minorHAnsi" w:cs="Arial"/>
                <w:b/>
                <w:sz w:val="18"/>
                <w:szCs w:val="18"/>
              </w:rPr>
            </w:pP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5BEDDB22" w14:textId="77777777" w:rsidR="003D3961" w:rsidRPr="006F508B" w:rsidRDefault="003D3961"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4EFC986B" w14:textId="77777777" w:rsidR="003D3961" w:rsidRPr="006F508B" w:rsidRDefault="003D3961"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4B701E62" w14:textId="77777777" w:rsidR="003D3961" w:rsidRPr="006F508B" w:rsidRDefault="003D3961"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274A6374" w14:textId="77777777" w:rsidR="003D3961" w:rsidRPr="006F508B" w:rsidRDefault="003D3961"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6BD6286A" w14:textId="77777777" w:rsidR="003D3961" w:rsidRPr="006F508B" w:rsidRDefault="003D3961"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hideMark/>
          </w:tcPr>
          <w:p w14:paraId="11D94B18"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0</w:t>
            </w:r>
          </w:p>
        </w:tc>
      </w:tr>
      <w:tr w:rsidR="006E5B98" w14:paraId="78BF9B61" w14:textId="77777777" w:rsidTr="000F4111">
        <w:tc>
          <w:tcPr>
            <w:tcW w:w="2377" w:type="dxa"/>
            <w:tcBorders>
              <w:top w:val="single" w:sz="4" w:space="0" w:color="auto"/>
              <w:left w:val="single" w:sz="4" w:space="0" w:color="auto"/>
              <w:bottom w:val="single" w:sz="4" w:space="0" w:color="auto"/>
              <w:right w:val="single" w:sz="4" w:space="0" w:color="auto"/>
            </w:tcBorders>
            <w:hideMark/>
          </w:tcPr>
          <w:p w14:paraId="410C05C9" w14:textId="77777777" w:rsidR="003D3961" w:rsidRPr="006F508B" w:rsidRDefault="00000000" w:rsidP="00092793">
            <w:pPr>
              <w:jc w:val="left"/>
              <w:rPr>
                <w:rFonts w:asciiTheme="minorHAnsi" w:hAnsiTheme="minorHAnsi" w:cs="Arial"/>
                <w:b/>
                <w:sz w:val="18"/>
                <w:szCs w:val="18"/>
              </w:rPr>
            </w:pPr>
            <w:r>
              <w:rPr>
                <w:rFonts w:asciiTheme="minorHAnsi" w:hAnsiTheme="minorHAnsi" w:cs="Arial"/>
                <w:b/>
                <w:sz w:val="18"/>
                <w:szCs w:val="18"/>
              </w:rPr>
              <w:t>Total privat finansiering</w:t>
            </w:r>
          </w:p>
        </w:tc>
        <w:tc>
          <w:tcPr>
            <w:tcW w:w="1601" w:type="dxa"/>
            <w:tcBorders>
              <w:top w:val="single" w:sz="4" w:space="0" w:color="auto"/>
              <w:left w:val="single" w:sz="4" w:space="0" w:color="auto"/>
              <w:bottom w:val="single" w:sz="4" w:space="0" w:color="auto"/>
              <w:right w:val="single" w:sz="4" w:space="0" w:color="auto"/>
            </w:tcBorders>
            <w:vAlign w:val="bottom"/>
            <w:hideMark/>
          </w:tcPr>
          <w:p w14:paraId="0546B57B" w14:textId="77777777" w:rsidR="003D3961" w:rsidRPr="006F508B" w:rsidRDefault="003D3961" w:rsidP="0030073D">
            <w:pPr>
              <w:jc w:val="right"/>
              <w:rPr>
                <w:rFonts w:asciiTheme="minorHAnsi" w:hAnsiTheme="minorHAnsi" w:cs="Arial"/>
                <w:b/>
                <w:sz w:val="18"/>
                <w:szCs w:val="18"/>
              </w:rPr>
            </w:pPr>
          </w:p>
        </w:tc>
        <w:tc>
          <w:tcPr>
            <w:tcW w:w="1377" w:type="dxa"/>
            <w:tcBorders>
              <w:top w:val="single" w:sz="4" w:space="0" w:color="auto"/>
              <w:left w:val="single" w:sz="4" w:space="0" w:color="auto"/>
              <w:bottom w:val="single" w:sz="4" w:space="0" w:color="auto"/>
              <w:right w:val="single" w:sz="4" w:space="0" w:color="auto"/>
            </w:tcBorders>
            <w:vAlign w:val="bottom"/>
            <w:hideMark/>
          </w:tcPr>
          <w:p w14:paraId="04ACF1C6" w14:textId="77777777" w:rsidR="003D3961" w:rsidRPr="006F508B" w:rsidRDefault="003D3961" w:rsidP="0030073D">
            <w:pPr>
              <w:jc w:val="right"/>
              <w:rPr>
                <w:rFonts w:asciiTheme="minorHAnsi" w:hAnsiTheme="minorHAnsi" w:cs="Arial"/>
                <w:b/>
                <w:sz w:val="18"/>
                <w:szCs w:val="18"/>
              </w:rPr>
            </w:pPr>
          </w:p>
        </w:tc>
        <w:tc>
          <w:tcPr>
            <w:tcW w:w="1201" w:type="dxa"/>
            <w:gridSpan w:val="2"/>
            <w:tcBorders>
              <w:top w:val="single" w:sz="4" w:space="0" w:color="auto"/>
              <w:left w:val="single" w:sz="4" w:space="0" w:color="auto"/>
              <w:bottom w:val="single" w:sz="4" w:space="0" w:color="auto"/>
              <w:right w:val="single" w:sz="4" w:space="0" w:color="auto"/>
            </w:tcBorders>
            <w:vAlign w:val="bottom"/>
            <w:hideMark/>
          </w:tcPr>
          <w:p w14:paraId="79C3F458" w14:textId="77777777" w:rsidR="003D3961" w:rsidRPr="006F508B" w:rsidRDefault="003D3961" w:rsidP="0030073D">
            <w:pPr>
              <w:jc w:val="right"/>
              <w:rPr>
                <w:rFonts w:asciiTheme="minorHAnsi" w:hAnsiTheme="minorHAnsi" w:cs="Arial"/>
                <w:b/>
                <w:sz w:val="18"/>
                <w:szCs w:val="18"/>
              </w:rPr>
            </w:pPr>
          </w:p>
        </w:tc>
        <w:tc>
          <w:tcPr>
            <w:tcW w:w="1172" w:type="dxa"/>
            <w:tcBorders>
              <w:top w:val="single" w:sz="4" w:space="0" w:color="auto"/>
              <w:left w:val="single" w:sz="4" w:space="0" w:color="auto"/>
              <w:bottom w:val="single" w:sz="4" w:space="0" w:color="auto"/>
              <w:right w:val="single" w:sz="4" w:space="0" w:color="auto"/>
            </w:tcBorders>
            <w:vAlign w:val="bottom"/>
          </w:tcPr>
          <w:p w14:paraId="6D81D5BE" w14:textId="77777777" w:rsidR="003D3961" w:rsidRPr="006F508B" w:rsidRDefault="003D3961" w:rsidP="0030073D">
            <w:pPr>
              <w:jc w:val="right"/>
              <w:rPr>
                <w:rFonts w:asciiTheme="minorHAnsi" w:hAnsiTheme="minorHAnsi" w:cs="Arial"/>
                <w:b/>
                <w:sz w:val="18"/>
                <w:szCs w:val="18"/>
              </w:rPr>
            </w:pP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28F1CAF1" w14:textId="77777777" w:rsidR="003D3961" w:rsidRPr="006F508B" w:rsidRDefault="003D3961"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5F034F33" w14:textId="77777777" w:rsidR="003D3961" w:rsidRPr="006F508B" w:rsidRDefault="003D3961"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1D023497" w14:textId="77777777" w:rsidR="003D3961" w:rsidRPr="006F508B" w:rsidRDefault="003D3961"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78A84F42" w14:textId="77777777" w:rsidR="003D3961" w:rsidRPr="006F508B" w:rsidRDefault="003D3961"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6BF57EFA" w14:textId="77777777" w:rsidR="003D3961" w:rsidRPr="006F508B" w:rsidRDefault="003D3961"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hideMark/>
          </w:tcPr>
          <w:p w14:paraId="44151B28" w14:textId="77777777" w:rsidR="003D3961" w:rsidRPr="006F508B" w:rsidRDefault="00000000" w:rsidP="0030073D">
            <w:pPr>
              <w:jc w:val="right"/>
              <w:rPr>
                <w:rFonts w:asciiTheme="minorHAnsi" w:hAnsiTheme="minorHAnsi" w:cs="Arial"/>
                <w:b/>
                <w:sz w:val="18"/>
                <w:szCs w:val="18"/>
              </w:rPr>
            </w:pPr>
            <w:r>
              <w:rPr>
                <w:rFonts w:asciiTheme="minorHAnsi" w:hAnsiTheme="minorHAnsi" w:cs="Arial"/>
                <w:b/>
                <w:sz w:val="18"/>
                <w:szCs w:val="18"/>
              </w:rPr>
              <w:t>0</w:t>
            </w:r>
          </w:p>
        </w:tc>
      </w:tr>
      <w:tr w:rsidR="006E5B98" w14:paraId="52B132C2" w14:textId="77777777" w:rsidTr="000F4111">
        <w:tc>
          <w:tcPr>
            <w:tcW w:w="2377" w:type="dxa"/>
            <w:tcBorders>
              <w:top w:val="single" w:sz="4" w:space="0" w:color="auto"/>
              <w:left w:val="single" w:sz="4" w:space="0" w:color="auto"/>
              <w:bottom w:val="single" w:sz="4" w:space="0" w:color="auto"/>
              <w:right w:val="single" w:sz="4" w:space="0" w:color="auto"/>
            </w:tcBorders>
          </w:tcPr>
          <w:p w14:paraId="69B8CDE0" w14:textId="77777777" w:rsidR="00144E53" w:rsidRDefault="00000000" w:rsidP="00144E53">
            <w:pPr>
              <w:jc w:val="left"/>
              <w:rPr>
                <w:rFonts w:asciiTheme="minorHAnsi" w:hAnsiTheme="minorHAnsi" w:cs="Arial"/>
                <w:b/>
                <w:sz w:val="18"/>
                <w:szCs w:val="18"/>
              </w:rPr>
            </w:pPr>
            <w:r>
              <w:rPr>
                <w:rFonts w:asciiTheme="minorHAnsi" w:hAnsiTheme="minorHAnsi" w:cs="Arial"/>
                <w:b/>
                <w:sz w:val="18"/>
                <w:szCs w:val="18"/>
              </w:rPr>
              <w:t>Summa medfinansiering</w:t>
            </w:r>
          </w:p>
        </w:tc>
        <w:tc>
          <w:tcPr>
            <w:tcW w:w="1601" w:type="dxa"/>
            <w:tcBorders>
              <w:top w:val="single" w:sz="4" w:space="0" w:color="auto"/>
              <w:left w:val="single" w:sz="4" w:space="0" w:color="auto"/>
              <w:bottom w:val="single" w:sz="4" w:space="0" w:color="auto"/>
              <w:right w:val="single" w:sz="4" w:space="0" w:color="auto"/>
            </w:tcBorders>
            <w:vAlign w:val="bottom"/>
          </w:tcPr>
          <w:p w14:paraId="71BEEB1B" w14:textId="77777777" w:rsidR="00144E53" w:rsidRDefault="00000000" w:rsidP="0030073D">
            <w:pPr>
              <w:jc w:val="right"/>
              <w:rPr>
                <w:rFonts w:asciiTheme="minorHAnsi" w:hAnsiTheme="minorHAnsi" w:cs="Arial"/>
                <w:b/>
                <w:sz w:val="18"/>
                <w:szCs w:val="18"/>
              </w:rPr>
            </w:pPr>
            <w:r>
              <w:rPr>
                <w:rFonts w:asciiTheme="minorHAnsi" w:hAnsiTheme="minorHAnsi" w:cs="Arial"/>
                <w:b/>
                <w:sz w:val="18"/>
                <w:szCs w:val="18"/>
              </w:rPr>
              <w:t>6 845 365</w:t>
            </w:r>
          </w:p>
        </w:tc>
        <w:tc>
          <w:tcPr>
            <w:tcW w:w="1377" w:type="dxa"/>
            <w:tcBorders>
              <w:top w:val="single" w:sz="4" w:space="0" w:color="auto"/>
              <w:left w:val="single" w:sz="4" w:space="0" w:color="auto"/>
              <w:bottom w:val="single" w:sz="4" w:space="0" w:color="auto"/>
              <w:right w:val="single" w:sz="4" w:space="0" w:color="auto"/>
            </w:tcBorders>
            <w:vAlign w:val="bottom"/>
          </w:tcPr>
          <w:p w14:paraId="444E57C1" w14:textId="77777777" w:rsidR="00144E53" w:rsidRDefault="00000000" w:rsidP="0030073D">
            <w:pPr>
              <w:jc w:val="right"/>
              <w:rPr>
                <w:rFonts w:asciiTheme="minorHAnsi" w:hAnsiTheme="minorHAnsi" w:cs="Arial"/>
                <w:b/>
                <w:sz w:val="18"/>
                <w:szCs w:val="18"/>
              </w:rPr>
            </w:pPr>
            <w:r>
              <w:rPr>
                <w:rFonts w:asciiTheme="minorHAnsi" w:hAnsiTheme="minorHAnsi" w:cs="Arial"/>
                <w:b/>
                <w:sz w:val="18"/>
                <w:szCs w:val="18"/>
              </w:rPr>
              <w:t>874 760</w:t>
            </w:r>
          </w:p>
        </w:tc>
        <w:tc>
          <w:tcPr>
            <w:tcW w:w="1201" w:type="dxa"/>
            <w:gridSpan w:val="2"/>
            <w:tcBorders>
              <w:top w:val="single" w:sz="4" w:space="0" w:color="auto"/>
              <w:left w:val="single" w:sz="4" w:space="0" w:color="auto"/>
              <w:bottom w:val="single" w:sz="4" w:space="0" w:color="auto"/>
              <w:right w:val="single" w:sz="4" w:space="0" w:color="auto"/>
            </w:tcBorders>
            <w:vAlign w:val="bottom"/>
          </w:tcPr>
          <w:p w14:paraId="0C896527" w14:textId="77777777" w:rsidR="00144E53" w:rsidRDefault="00000000" w:rsidP="0030073D">
            <w:pPr>
              <w:jc w:val="right"/>
              <w:rPr>
                <w:rFonts w:asciiTheme="minorHAnsi" w:hAnsiTheme="minorHAnsi" w:cs="Arial"/>
                <w:b/>
                <w:sz w:val="18"/>
                <w:szCs w:val="18"/>
              </w:rPr>
            </w:pPr>
            <w:r>
              <w:rPr>
                <w:rFonts w:asciiTheme="minorHAnsi" w:hAnsiTheme="minorHAnsi" w:cs="Arial"/>
                <w:b/>
                <w:sz w:val="18"/>
                <w:szCs w:val="18"/>
              </w:rPr>
              <w:t>457 894</w:t>
            </w:r>
          </w:p>
        </w:tc>
        <w:tc>
          <w:tcPr>
            <w:tcW w:w="1172" w:type="dxa"/>
            <w:tcBorders>
              <w:top w:val="single" w:sz="4" w:space="0" w:color="auto"/>
              <w:left w:val="single" w:sz="4" w:space="0" w:color="auto"/>
              <w:bottom w:val="single" w:sz="4" w:space="0" w:color="auto"/>
              <w:right w:val="single" w:sz="4" w:space="0" w:color="auto"/>
            </w:tcBorders>
            <w:vAlign w:val="bottom"/>
          </w:tcPr>
          <w:p w14:paraId="0DFA3B13" w14:textId="77777777" w:rsidR="00144E53" w:rsidRDefault="00000000" w:rsidP="0030073D">
            <w:pPr>
              <w:jc w:val="right"/>
              <w:rPr>
                <w:rFonts w:asciiTheme="minorHAnsi" w:hAnsiTheme="minorHAnsi" w:cs="Arial"/>
                <w:b/>
                <w:sz w:val="18"/>
                <w:szCs w:val="18"/>
              </w:rPr>
            </w:pPr>
            <w:r>
              <w:rPr>
                <w:rFonts w:asciiTheme="minorHAnsi" w:hAnsiTheme="minorHAnsi" w:cs="Arial"/>
                <w:b/>
                <w:sz w:val="18"/>
                <w:szCs w:val="18"/>
              </w:rPr>
              <w:t>871 706</w:t>
            </w:r>
          </w:p>
        </w:tc>
        <w:tc>
          <w:tcPr>
            <w:tcW w:w="1177" w:type="dxa"/>
            <w:gridSpan w:val="2"/>
            <w:tcBorders>
              <w:top w:val="single" w:sz="4" w:space="0" w:color="auto"/>
              <w:left w:val="single" w:sz="4" w:space="0" w:color="auto"/>
              <w:bottom w:val="single" w:sz="4" w:space="0" w:color="auto"/>
              <w:right w:val="single" w:sz="4" w:space="0" w:color="auto"/>
            </w:tcBorders>
            <w:vAlign w:val="bottom"/>
          </w:tcPr>
          <w:p w14:paraId="53B8FA54" w14:textId="77777777" w:rsidR="00144E53" w:rsidRDefault="00144E53" w:rsidP="0030073D">
            <w:pPr>
              <w:jc w:val="right"/>
              <w:rPr>
                <w:rFonts w:asciiTheme="minorHAnsi" w:hAnsiTheme="minorHAnsi" w:cs="Arial"/>
                <w:b/>
                <w:sz w:val="18"/>
                <w:szCs w:val="18"/>
              </w:rPr>
            </w:pPr>
          </w:p>
        </w:tc>
        <w:tc>
          <w:tcPr>
            <w:tcW w:w="1172" w:type="dxa"/>
            <w:gridSpan w:val="2"/>
            <w:tcBorders>
              <w:top w:val="single" w:sz="4" w:space="0" w:color="auto"/>
              <w:left w:val="single" w:sz="4" w:space="0" w:color="auto"/>
              <w:bottom w:val="single" w:sz="4" w:space="0" w:color="auto"/>
              <w:right w:val="single" w:sz="4" w:space="0" w:color="auto"/>
            </w:tcBorders>
            <w:vAlign w:val="bottom"/>
          </w:tcPr>
          <w:p w14:paraId="7A684BB8" w14:textId="77777777" w:rsidR="00144E53" w:rsidRDefault="00144E53" w:rsidP="0030073D">
            <w:pPr>
              <w:jc w:val="right"/>
              <w:rPr>
                <w:rFonts w:asciiTheme="minorHAnsi" w:hAnsiTheme="minorHAnsi" w:cs="Arial"/>
                <w:b/>
                <w:sz w:val="18"/>
                <w:szCs w:val="18"/>
              </w:rPr>
            </w:pPr>
          </w:p>
        </w:tc>
        <w:tc>
          <w:tcPr>
            <w:tcW w:w="1178" w:type="dxa"/>
            <w:tcBorders>
              <w:top w:val="single" w:sz="4" w:space="0" w:color="auto"/>
              <w:left w:val="single" w:sz="4" w:space="0" w:color="auto"/>
              <w:bottom w:val="single" w:sz="4" w:space="0" w:color="auto"/>
              <w:right w:val="single" w:sz="4" w:space="0" w:color="auto"/>
            </w:tcBorders>
            <w:vAlign w:val="bottom"/>
          </w:tcPr>
          <w:p w14:paraId="0E2DBE91" w14:textId="77777777" w:rsidR="00144E53" w:rsidRDefault="00144E53" w:rsidP="0030073D">
            <w:pPr>
              <w:jc w:val="right"/>
              <w:rPr>
                <w:rFonts w:asciiTheme="minorHAnsi" w:hAnsiTheme="minorHAnsi" w:cs="Arial"/>
                <w:b/>
                <w:sz w:val="18"/>
                <w:szCs w:val="18"/>
              </w:rPr>
            </w:pPr>
          </w:p>
        </w:tc>
        <w:tc>
          <w:tcPr>
            <w:tcW w:w="1176" w:type="dxa"/>
            <w:tcBorders>
              <w:top w:val="single" w:sz="4" w:space="0" w:color="auto"/>
              <w:left w:val="single" w:sz="4" w:space="0" w:color="auto"/>
              <w:bottom w:val="single" w:sz="4" w:space="0" w:color="auto"/>
              <w:right w:val="single" w:sz="4" w:space="0" w:color="auto"/>
            </w:tcBorders>
            <w:vAlign w:val="bottom"/>
          </w:tcPr>
          <w:p w14:paraId="0BF489BC" w14:textId="77777777" w:rsidR="00144E53" w:rsidRDefault="00144E53" w:rsidP="0030073D">
            <w:pPr>
              <w:jc w:val="right"/>
              <w:rPr>
                <w:rFonts w:asciiTheme="minorHAnsi" w:hAnsiTheme="minorHAnsi" w:cs="Arial"/>
                <w:b/>
                <w:sz w:val="18"/>
                <w:szCs w:val="18"/>
              </w:rPr>
            </w:pPr>
          </w:p>
        </w:tc>
        <w:tc>
          <w:tcPr>
            <w:tcW w:w="1190" w:type="dxa"/>
            <w:tcBorders>
              <w:top w:val="single" w:sz="4" w:space="0" w:color="auto"/>
              <w:left w:val="single" w:sz="4" w:space="0" w:color="auto"/>
              <w:bottom w:val="single" w:sz="4" w:space="0" w:color="auto"/>
              <w:right w:val="single" w:sz="4" w:space="0" w:color="auto"/>
            </w:tcBorders>
            <w:vAlign w:val="bottom"/>
          </w:tcPr>
          <w:p w14:paraId="3F54A898" w14:textId="77777777" w:rsidR="00144E53" w:rsidRDefault="00144E53" w:rsidP="0030073D">
            <w:pPr>
              <w:jc w:val="right"/>
              <w:rPr>
                <w:rFonts w:asciiTheme="minorHAnsi" w:hAnsiTheme="minorHAnsi" w:cs="Arial"/>
                <w:b/>
                <w:sz w:val="18"/>
                <w:szCs w:val="18"/>
              </w:rPr>
            </w:pPr>
          </w:p>
        </w:tc>
        <w:tc>
          <w:tcPr>
            <w:tcW w:w="1360" w:type="dxa"/>
            <w:tcBorders>
              <w:top w:val="single" w:sz="4" w:space="0" w:color="auto"/>
              <w:left w:val="single" w:sz="4" w:space="0" w:color="auto"/>
              <w:bottom w:val="single" w:sz="4" w:space="0" w:color="auto"/>
              <w:right w:val="single" w:sz="4" w:space="0" w:color="auto"/>
            </w:tcBorders>
            <w:vAlign w:val="bottom"/>
          </w:tcPr>
          <w:p w14:paraId="2DD4AB02" w14:textId="77777777" w:rsidR="00144E53" w:rsidRDefault="00000000" w:rsidP="0030073D">
            <w:pPr>
              <w:jc w:val="right"/>
              <w:rPr>
                <w:rFonts w:asciiTheme="minorHAnsi" w:hAnsiTheme="minorHAnsi" w:cs="Arial"/>
                <w:b/>
                <w:sz w:val="18"/>
                <w:szCs w:val="18"/>
              </w:rPr>
            </w:pPr>
            <w:r>
              <w:rPr>
                <w:rFonts w:asciiTheme="minorHAnsi" w:hAnsiTheme="minorHAnsi" w:cs="Arial"/>
                <w:b/>
                <w:sz w:val="18"/>
                <w:szCs w:val="18"/>
              </w:rPr>
              <w:t>9 049 725</w:t>
            </w:r>
          </w:p>
        </w:tc>
      </w:tr>
    </w:tbl>
    <w:p w14:paraId="72F51DCE" w14:textId="77777777" w:rsidR="007D23EA" w:rsidRPr="004F7F68" w:rsidRDefault="00000000">
      <w:pPr>
        <w:rPr>
          <w:rFonts w:asciiTheme="minorHAnsi" w:hAnsiTheme="minorHAnsi" w:cstheme="minorHAnsi"/>
          <w:b/>
        </w:rPr>
      </w:pPr>
      <w:r w:rsidRPr="004F7F68">
        <w:rPr>
          <w:rFonts w:asciiTheme="minorHAnsi" w:hAnsiTheme="minorHAnsi" w:cstheme="minorHAnsi"/>
          <w:b/>
        </w:rPr>
        <w:t>Stödfinansiering</w:t>
      </w:r>
    </w:p>
    <w:p w14:paraId="4085662A" w14:textId="77777777" w:rsidR="007D23EA" w:rsidRDefault="007D23EA">
      <w:pPr>
        <w:rPr>
          <w:rFonts w:asciiTheme="minorHAnsi" w:hAnsiTheme="minorHAnsi"/>
          <w:sz w:val="18"/>
          <w:szCs w:val="18"/>
          <w:lang w:val="en-US"/>
        </w:rPr>
      </w:pPr>
    </w:p>
    <w:tbl>
      <w:tblPr>
        <w:tblStyle w:val="TableGrid"/>
        <w:tblW w:w="8754" w:type="dxa"/>
        <w:tblLook w:val="04A0" w:firstRow="1" w:lastRow="0" w:firstColumn="1" w:lastColumn="0" w:noHBand="0" w:noVBand="1"/>
      </w:tblPr>
      <w:tblGrid>
        <w:gridCol w:w="1405"/>
        <w:gridCol w:w="1582"/>
        <w:gridCol w:w="1721"/>
        <w:gridCol w:w="1032"/>
        <w:gridCol w:w="1728"/>
        <w:gridCol w:w="222"/>
        <w:gridCol w:w="222"/>
        <w:gridCol w:w="222"/>
        <w:gridCol w:w="222"/>
        <w:gridCol w:w="222"/>
        <w:gridCol w:w="936"/>
      </w:tblGrid>
      <w:tr w:rsidR="006E5B98" w14:paraId="4AE800F1" w14:textId="77777777" w:rsidTr="00E31B97">
        <w:tc>
          <w:tcPr>
            <w:tcW w:w="1242" w:type="dxa"/>
            <w:shd w:val="clear" w:color="auto" w:fill="DBE5F1" w:themeFill="accent1" w:themeFillTint="33"/>
          </w:tcPr>
          <w:p w14:paraId="58AD3CB0" w14:textId="77777777" w:rsidR="00BB7A36" w:rsidRPr="0017012C" w:rsidRDefault="00000000" w:rsidP="00FE22D3">
            <w:pPr>
              <w:jc w:val="left"/>
              <w:rPr>
                <w:rFonts w:asciiTheme="minorHAnsi" w:hAnsiTheme="minorHAnsi"/>
                <w:b/>
                <w:sz w:val="18"/>
                <w:szCs w:val="18"/>
              </w:rPr>
            </w:pPr>
            <w:r>
              <w:rPr>
                <w:rFonts w:asciiTheme="minorHAnsi" w:hAnsiTheme="minorHAnsi"/>
                <w:b/>
                <w:sz w:val="18"/>
                <w:szCs w:val="18"/>
              </w:rPr>
              <w:t>Finansiering</w:t>
            </w:r>
          </w:p>
        </w:tc>
        <w:tc>
          <w:tcPr>
            <w:tcW w:w="284" w:type="dxa"/>
            <w:shd w:val="clear" w:color="auto" w:fill="DBE5F1" w:themeFill="accent1" w:themeFillTint="33"/>
          </w:tcPr>
          <w:p w14:paraId="08FE0734" w14:textId="77777777" w:rsidR="00BB7A36" w:rsidRPr="0017012C" w:rsidRDefault="00000000" w:rsidP="00FE1117">
            <w:pPr>
              <w:jc w:val="center"/>
              <w:rPr>
                <w:rFonts w:asciiTheme="minorHAnsi" w:hAnsiTheme="minorHAnsi"/>
                <w:b/>
                <w:sz w:val="18"/>
                <w:szCs w:val="18"/>
              </w:rPr>
            </w:pPr>
            <w:r>
              <w:rPr>
                <w:rFonts w:asciiTheme="minorHAnsi" w:hAnsiTheme="minorHAnsi"/>
                <w:b/>
                <w:sz w:val="18"/>
                <w:szCs w:val="18"/>
              </w:rPr>
              <w:t>Linnéuniversitetet</w:t>
            </w:r>
          </w:p>
        </w:tc>
        <w:tc>
          <w:tcPr>
            <w:tcW w:w="284" w:type="dxa"/>
            <w:shd w:val="clear" w:color="auto" w:fill="DBE5F1" w:themeFill="accent1" w:themeFillTint="33"/>
          </w:tcPr>
          <w:p w14:paraId="14671283" w14:textId="77777777" w:rsidR="00BB7A36" w:rsidRPr="0017012C" w:rsidRDefault="00000000" w:rsidP="00FE1117">
            <w:pPr>
              <w:jc w:val="center"/>
              <w:rPr>
                <w:rFonts w:asciiTheme="minorHAnsi" w:hAnsiTheme="minorHAnsi"/>
                <w:b/>
                <w:sz w:val="18"/>
                <w:szCs w:val="18"/>
              </w:rPr>
            </w:pPr>
            <w:r>
              <w:rPr>
                <w:rFonts w:asciiTheme="minorHAnsi" w:hAnsiTheme="minorHAnsi"/>
                <w:b/>
                <w:sz w:val="18"/>
                <w:szCs w:val="18"/>
              </w:rPr>
              <w:t>Centrum för Informationslogistik i Ljungby AB</w:t>
            </w:r>
          </w:p>
        </w:tc>
        <w:tc>
          <w:tcPr>
            <w:tcW w:w="284" w:type="dxa"/>
            <w:shd w:val="clear" w:color="auto" w:fill="DBE5F1" w:themeFill="accent1" w:themeFillTint="33"/>
          </w:tcPr>
          <w:p w14:paraId="513DDD0B" w14:textId="77777777" w:rsidR="00BB7A36" w:rsidRPr="0017012C" w:rsidRDefault="00000000" w:rsidP="00FE1117">
            <w:pPr>
              <w:jc w:val="center"/>
              <w:rPr>
                <w:rFonts w:asciiTheme="minorHAnsi" w:hAnsiTheme="minorHAnsi"/>
                <w:b/>
                <w:sz w:val="18"/>
                <w:szCs w:val="18"/>
              </w:rPr>
            </w:pPr>
            <w:r>
              <w:rPr>
                <w:rFonts w:asciiTheme="minorHAnsi" w:hAnsiTheme="minorHAnsi"/>
                <w:b/>
                <w:sz w:val="18"/>
                <w:szCs w:val="18"/>
              </w:rPr>
              <w:t>Epic Teknikens Hus ekonomisk förening</w:t>
            </w:r>
          </w:p>
        </w:tc>
        <w:tc>
          <w:tcPr>
            <w:tcW w:w="284" w:type="dxa"/>
            <w:shd w:val="clear" w:color="auto" w:fill="DBE5F1" w:themeFill="accent1" w:themeFillTint="33"/>
          </w:tcPr>
          <w:p w14:paraId="4D55C457" w14:textId="77777777" w:rsidR="00BB7A36" w:rsidRPr="0017012C" w:rsidRDefault="00000000" w:rsidP="00FE1117">
            <w:pPr>
              <w:jc w:val="center"/>
              <w:rPr>
                <w:rFonts w:asciiTheme="minorHAnsi" w:hAnsiTheme="minorHAnsi"/>
                <w:b/>
                <w:sz w:val="18"/>
                <w:szCs w:val="18"/>
              </w:rPr>
            </w:pPr>
            <w:r>
              <w:rPr>
                <w:rFonts w:asciiTheme="minorHAnsi" w:hAnsiTheme="minorHAnsi"/>
                <w:b/>
                <w:sz w:val="18"/>
                <w:szCs w:val="18"/>
              </w:rPr>
              <w:t>Industriellt UtvecklingsCentrum i Kalmar Län AB</w:t>
            </w:r>
          </w:p>
        </w:tc>
        <w:tc>
          <w:tcPr>
            <w:tcW w:w="284" w:type="dxa"/>
            <w:shd w:val="clear" w:color="auto" w:fill="DBE5F1" w:themeFill="accent1" w:themeFillTint="33"/>
          </w:tcPr>
          <w:p w14:paraId="6E5A132C" w14:textId="77777777" w:rsidR="00BB7A36" w:rsidRPr="0017012C" w:rsidRDefault="00BB7A36" w:rsidP="00FE1117">
            <w:pPr>
              <w:jc w:val="center"/>
              <w:rPr>
                <w:rFonts w:asciiTheme="minorHAnsi" w:hAnsiTheme="minorHAnsi"/>
                <w:b/>
                <w:sz w:val="18"/>
                <w:szCs w:val="18"/>
              </w:rPr>
            </w:pPr>
          </w:p>
        </w:tc>
        <w:tc>
          <w:tcPr>
            <w:tcW w:w="284" w:type="dxa"/>
            <w:shd w:val="clear" w:color="auto" w:fill="DBE5F1" w:themeFill="accent1" w:themeFillTint="33"/>
          </w:tcPr>
          <w:p w14:paraId="109E6976" w14:textId="77777777" w:rsidR="00BB7A36" w:rsidRPr="0017012C" w:rsidRDefault="00BB7A36" w:rsidP="00FE1117">
            <w:pPr>
              <w:jc w:val="center"/>
              <w:rPr>
                <w:rFonts w:asciiTheme="minorHAnsi" w:hAnsiTheme="minorHAnsi"/>
                <w:b/>
                <w:sz w:val="18"/>
                <w:szCs w:val="18"/>
              </w:rPr>
            </w:pPr>
          </w:p>
        </w:tc>
        <w:tc>
          <w:tcPr>
            <w:tcW w:w="284" w:type="dxa"/>
            <w:shd w:val="clear" w:color="auto" w:fill="DBE5F1" w:themeFill="accent1" w:themeFillTint="33"/>
          </w:tcPr>
          <w:p w14:paraId="28408BB1" w14:textId="77777777" w:rsidR="00BB7A36" w:rsidRPr="0017012C" w:rsidRDefault="00BB7A36" w:rsidP="00FE1117">
            <w:pPr>
              <w:jc w:val="center"/>
              <w:rPr>
                <w:rFonts w:asciiTheme="minorHAnsi" w:hAnsiTheme="minorHAnsi"/>
                <w:b/>
                <w:sz w:val="18"/>
                <w:szCs w:val="18"/>
              </w:rPr>
            </w:pPr>
          </w:p>
        </w:tc>
        <w:tc>
          <w:tcPr>
            <w:tcW w:w="284" w:type="dxa"/>
            <w:shd w:val="clear" w:color="auto" w:fill="DBE5F1" w:themeFill="accent1" w:themeFillTint="33"/>
          </w:tcPr>
          <w:p w14:paraId="4F3BC524" w14:textId="77777777" w:rsidR="00BB7A36" w:rsidRPr="0017012C" w:rsidRDefault="00BB7A36" w:rsidP="00FE1117">
            <w:pPr>
              <w:jc w:val="center"/>
              <w:rPr>
                <w:rFonts w:asciiTheme="minorHAnsi" w:hAnsiTheme="minorHAnsi"/>
                <w:b/>
                <w:sz w:val="18"/>
                <w:szCs w:val="18"/>
              </w:rPr>
            </w:pPr>
          </w:p>
        </w:tc>
        <w:tc>
          <w:tcPr>
            <w:tcW w:w="284" w:type="dxa"/>
            <w:shd w:val="clear" w:color="auto" w:fill="DBE5F1" w:themeFill="accent1" w:themeFillTint="33"/>
          </w:tcPr>
          <w:p w14:paraId="4306C6A0" w14:textId="77777777" w:rsidR="00BB7A36" w:rsidRPr="0017012C" w:rsidRDefault="00BB7A36" w:rsidP="00FE1117">
            <w:pPr>
              <w:jc w:val="center"/>
              <w:rPr>
                <w:rFonts w:asciiTheme="minorHAnsi" w:hAnsiTheme="minorHAnsi"/>
                <w:b/>
                <w:sz w:val="18"/>
                <w:szCs w:val="18"/>
              </w:rPr>
            </w:pPr>
          </w:p>
        </w:tc>
        <w:tc>
          <w:tcPr>
            <w:tcW w:w="284" w:type="dxa"/>
            <w:shd w:val="clear" w:color="auto" w:fill="DBE5F1" w:themeFill="accent1" w:themeFillTint="33"/>
          </w:tcPr>
          <w:p w14:paraId="75FECC14" w14:textId="77777777" w:rsidR="00BB7A36" w:rsidRPr="0017012C" w:rsidRDefault="00000000" w:rsidP="00FE1117">
            <w:pPr>
              <w:jc w:val="center"/>
              <w:rPr>
                <w:rFonts w:asciiTheme="minorHAnsi" w:hAnsiTheme="minorHAnsi"/>
                <w:b/>
                <w:sz w:val="18"/>
                <w:szCs w:val="18"/>
              </w:rPr>
            </w:pPr>
            <w:r>
              <w:rPr>
                <w:rFonts w:asciiTheme="minorHAnsi" w:hAnsiTheme="minorHAnsi"/>
                <w:b/>
                <w:sz w:val="18"/>
                <w:szCs w:val="18"/>
              </w:rPr>
              <w:t>Totalt</w:t>
            </w:r>
          </w:p>
        </w:tc>
      </w:tr>
      <w:tr w:rsidR="006E5B98" w14:paraId="44663E35" w14:textId="77777777" w:rsidTr="00E31B97">
        <w:tc>
          <w:tcPr>
            <w:tcW w:w="1242" w:type="dxa"/>
          </w:tcPr>
          <w:p w14:paraId="41790A1F" w14:textId="77777777" w:rsidR="00BB7A36" w:rsidRPr="0017012C" w:rsidRDefault="00000000" w:rsidP="008A37DD">
            <w:pPr>
              <w:jc w:val="left"/>
              <w:rPr>
                <w:rFonts w:asciiTheme="minorHAnsi" w:hAnsiTheme="minorHAnsi"/>
                <w:sz w:val="18"/>
                <w:szCs w:val="18"/>
              </w:rPr>
            </w:pPr>
            <w:r>
              <w:rPr>
                <w:rFonts w:asciiTheme="minorHAnsi" w:hAnsiTheme="minorHAnsi"/>
                <w:sz w:val="18"/>
                <w:szCs w:val="18"/>
              </w:rPr>
              <w:t>Stödfinansiering</w:t>
            </w:r>
          </w:p>
        </w:tc>
        <w:tc>
          <w:tcPr>
            <w:tcW w:w="284" w:type="dxa"/>
            <w:vAlign w:val="bottom"/>
          </w:tcPr>
          <w:p w14:paraId="5B8628AB" w14:textId="77777777" w:rsidR="00BB7A36" w:rsidRPr="0017012C" w:rsidRDefault="00000000" w:rsidP="005069C1">
            <w:pPr>
              <w:jc w:val="right"/>
              <w:rPr>
                <w:rFonts w:asciiTheme="minorHAnsi" w:hAnsiTheme="minorHAnsi"/>
                <w:sz w:val="18"/>
                <w:szCs w:val="18"/>
              </w:rPr>
            </w:pPr>
            <w:r>
              <w:rPr>
                <w:rFonts w:asciiTheme="minorHAnsi" w:hAnsiTheme="minorHAnsi"/>
                <w:sz w:val="18"/>
                <w:szCs w:val="18"/>
              </w:rPr>
              <w:t>4 563 578</w:t>
            </w:r>
          </w:p>
        </w:tc>
        <w:tc>
          <w:tcPr>
            <w:tcW w:w="284" w:type="dxa"/>
            <w:vAlign w:val="bottom"/>
          </w:tcPr>
          <w:p w14:paraId="44D3070E" w14:textId="77777777" w:rsidR="00BB7A36" w:rsidRPr="0017012C" w:rsidRDefault="00000000" w:rsidP="005069C1">
            <w:pPr>
              <w:jc w:val="right"/>
              <w:rPr>
                <w:rFonts w:asciiTheme="minorHAnsi" w:hAnsiTheme="minorHAnsi"/>
                <w:sz w:val="18"/>
                <w:szCs w:val="18"/>
              </w:rPr>
            </w:pPr>
            <w:r>
              <w:rPr>
                <w:rFonts w:asciiTheme="minorHAnsi" w:hAnsiTheme="minorHAnsi"/>
                <w:sz w:val="18"/>
                <w:szCs w:val="18"/>
              </w:rPr>
              <w:t>583 172</w:t>
            </w:r>
          </w:p>
        </w:tc>
        <w:tc>
          <w:tcPr>
            <w:tcW w:w="284" w:type="dxa"/>
            <w:vAlign w:val="bottom"/>
          </w:tcPr>
          <w:p w14:paraId="6EC2833E" w14:textId="77777777" w:rsidR="00BB7A36" w:rsidRPr="0017012C" w:rsidRDefault="00000000" w:rsidP="005069C1">
            <w:pPr>
              <w:jc w:val="right"/>
              <w:rPr>
                <w:rFonts w:asciiTheme="minorHAnsi" w:hAnsiTheme="minorHAnsi"/>
                <w:sz w:val="18"/>
                <w:szCs w:val="18"/>
              </w:rPr>
            </w:pPr>
            <w:r>
              <w:rPr>
                <w:rFonts w:asciiTheme="minorHAnsi" w:hAnsiTheme="minorHAnsi"/>
                <w:sz w:val="18"/>
                <w:szCs w:val="18"/>
              </w:rPr>
              <w:t>305 262</w:t>
            </w:r>
          </w:p>
        </w:tc>
        <w:tc>
          <w:tcPr>
            <w:tcW w:w="284" w:type="dxa"/>
            <w:vAlign w:val="bottom"/>
          </w:tcPr>
          <w:p w14:paraId="3731D597" w14:textId="77777777" w:rsidR="00BB7A36" w:rsidRPr="0017012C" w:rsidRDefault="00000000" w:rsidP="004039A2">
            <w:pPr>
              <w:jc w:val="right"/>
              <w:rPr>
                <w:rFonts w:asciiTheme="minorHAnsi" w:hAnsiTheme="minorHAnsi"/>
                <w:sz w:val="18"/>
                <w:szCs w:val="18"/>
              </w:rPr>
            </w:pPr>
            <w:r>
              <w:rPr>
                <w:rFonts w:asciiTheme="minorHAnsi" w:hAnsiTheme="minorHAnsi"/>
                <w:sz w:val="18"/>
                <w:szCs w:val="18"/>
              </w:rPr>
              <w:t>581 138</w:t>
            </w:r>
          </w:p>
        </w:tc>
        <w:tc>
          <w:tcPr>
            <w:tcW w:w="284" w:type="dxa"/>
            <w:vAlign w:val="bottom"/>
          </w:tcPr>
          <w:p w14:paraId="0DDBC345" w14:textId="77777777" w:rsidR="00BB7A36" w:rsidRPr="0017012C" w:rsidRDefault="00BB7A36" w:rsidP="005069C1">
            <w:pPr>
              <w:jc w:val="right"/>
              <w:rPr>
                <w:rFonts w:asciiTheme="minorHAnsi" w:hAnsiTheme="minorHAnsi"/>
                <w:sz w:val="18"/>
                <w:szCs w:val="18"/>
              </w:rPr>
            </w:pPr>
          </w:p>
        </w:tc>
        <w:tc>
          <w:tcPr>
            <w:tcW w:w="284" w:type="dxa"/>
            <w:vAlign w:val="bottom"/>
          </w:tcPr>
          <w:p w14:paraId="42DEF77F" w14:textId="77777777" w:rsidR="00BB7A36" w:rsidRPr="0017012C" w:rsidRDefault="00BB7A36" w:rsidP="005069C1">
            <w:pPr>
              <w:jc w:val="right"/>
              <w:rPr>
                <w:rFonts w:asciiTheme="minorHAnsi" w:hAnsiTheme="minorHAnsi"/>
                <w:sz w:val="18"/>
                <w:szCs w:val="18"/>
              </w:rPr>
            </w:pPr>
          </w:p>
        </w:tc>
        <w:tc>
          <w:tcPr>
            <w:tcW w:w="284" w:type="dxa"/>
            <w:vAlign w:val="bottom"/>
          </w:tcPr>
          <w:p w14:paraId="7EC99D46" w14:textId="77777777" w:rsidR="00BB7A36" w:rsidRPr="0017012C" w:rsidRDefault="00BB7A36" w:rsidP="005069C1">
            <w:pPr>
              <w:jc w:val="right"/>
              <w:rPr>
                <w:rFonts w:asciiTheme="minorHAnsi" w:hAnsiTheme="minorHAnsi"/>
                <w:sz w:val="18"/>
                <w:szCs w:val="18"/>
              </w:rPr>
            </w:pPr>
          </w:p>
        </w:tc>
        <w:tc>
          <w:tcPr>
            <w:tcW w:w="284" w:type="dxa"/>
            <w:vAlign w:val="bottom"/>
          </w:tcPr>
          <w:p w14:paraId="17A373FA" w14:textId="77777777" w:rsidR="00BB7A36" w:rsidRPr="0017012C" w:rsidRDefault="00BB7A36" w:rsidP="005069C1">
            <w:pPr>
              <w:jc w:val="right"/>
              <w:rPr>
                <w:rFonts w:asciiTheme="minorHAnsi" w:hAnsiTheme="minorHAnsi"/>
                <w:sz w:val="18"/>
                <w:szCs w:val="18"/>
              </w:rPr>
            </w:pPr>
          </w:p>
        </w:tc>
        <w:tc>
          <w:tcPr>
            <w:tcW w:w="284" w:type="dxa"/>
            <w:vAlign w:val="bottom"/>
          </w:tcPr>
          <w:p w14:paraId="74A506DF" w14:textId="77777777" w:rsidR="00BB7A36" w:rsidRPr="0017012C" w:rsidRDefault="00BB7A36" w:rsidP="005069C1">
            <w:pPr>
              <w:jc w:val="right"/>
              <w:rPr>
                <w:rFonts w:asciiTheme="minorHAnsi" w:hAnsiTheme="minorHAnsi"/>
                <w:sz w:val="18"/>
                <w:szCs w:val="18"/>
              </w:rPr>
            </w:pPr>
          </w:p>
        </w:tc>
        <w:tc>
          <w:tcPr>
            <w:tcW w:w="284" w:type="dxa"/>
            <w:vAlign w:val="bottom"/>
          </w:tcPr>
          <w:p w14:paraId="7A059D08" w14:textId="77777777" w:rsidR="00BB7A36" w:rsidRPr="0017012C" w:rsidRDefault="00000000" w:rsidP="005069C1">
            <w:pPr>
              <w:jc w:val="right"/>
              <w:rPr>
                <w:rFonts w:asciiTheme="minorHAnsi" w:hAnsiTheme="minorHAnsi"/>
                <w:b/>
                <w:sz w:val="18"/>
                <w:szCs w:val="18"/>
              </w:rPr>
            </w:pPr>
            <w:r>
              <w:rPr>
                <w:rFonts w:asciiTheme="minorHAnsi" w:hAnsiTheme="minorHAnsi"/>
                <w:b/>
                <w:sz w:val="18"/>
                <w:szCs w:val="18"/>
              </w:rPr>
              <w:t>6 033 150</w:t>
            </w:r>
          </w:p>
        </w:tc>
      </w:tr>
    </w:tbl>
    <w:p w14:paraId="216D4C4D" w14:textId="77777777" w:rsidR="009429D5" w:rsidRPr="0017012C" w:rsidRDefault="009429D5" w:rsidP="009429D5">
      <w:pPr>
        <w:rPr>
          <w:rFonts w:asciiTheme="minorHAnsi" w:hAnsiTheme="minorHAnsi"/>
          <w:sz w:val="18"/>
          <w:szCs w:val="18"/>
          <w:lang w:val="en-US"/>
        </w:rPr>
      </w:pPr>
    </w:p>
    <w:p w14:paraId="7914DFAA" w14:textId="77777777" w:rsidR="006504BB" w:rsidRPr="0017012C" w:rsidRDefault="006504BB">
      <w:pPr>
        <w:rPr>
          <w:rFonts w:asciiTheme="minorHAnsi" w:hAnsiTheme="minorHAnsi"/>
          <w:sz w:val="18"/>
          <w:szCs w:val="18"/>
        </w:rPr>
      </w:pPr>
    </w:p>
    <w:p w14:paraId="30D577B7" w14:textId="77777777" w:rsidR="00EF737E" w:rsidRDefault="00EF737E">
      <w:pPr>
        <w:rPr>
          <w:rFonts w:asciiTheme="minorHAnsi" w:hAnsiTheme="minorHAnsi" w:cstheme="minorHAnsi"/>
        </w:rPr>
      </w:pPr>
    </w:p>
    <w:p w14:paraId="085E842C" w14:textId="77777777" w:rsidR="00EF737E" w:rsidRPr="00EF737E" w:rsidRDefault="00000000">
      <w:pPr>
        <w:rPr>
          <w:rFonts w:asciiTheme="minorHAnsi" w:hAnsiTheme="minorHAnsi" w:cstheme="minorHAnsi"/>
          <w:b/>
        </w:rPr>
      </w:pPr>
      <w:r w:rsidRPr="00EF737E">
        <w:rPr>
          <w:rFonts w:asciiTheme="minorHAnsi" w:hAnsiTheme="minorHAnsi" w:cstheme="minorHAnsi"/>
          <w:b/>
        </w:rPr>
        <w:t>Sammanställning</w:t>
      </w:r>
    </w:p>
    <w:tbl>
      <w:tblPr>
        <w:tblStyle w:val="TableGrid"/>
        <w:tblW w:w="0" w:type="auto"/>
        <w:tblLayout w:type="fixed"/>
        <w:tblLook w:val="04A0" w:firstRow="1" w:lastRow="0" w:firstColumn="1" w:lastColumn="0" w:noHBand="0" w:noVBand="1"/>
      </w:tblPr>
      <w:tblGrid>
        <w:gridCol w:w="5637"/>
        <w:gridCol w:w="992"/>
      </w:tblGrid>
      <w:tr w:rsidR="006E5B98" w14:paraId="40F7B9E8" w14:textId="77777777" w:rsidTr="00D11C6A">
        <w:tc>
          <w:tcPr>
            <w:tcW w:w="5637" w:type="dxa"/>
          </w:tcPr>
          <w:p w14:paraId="2D01338C" w14:textId="77777777" w:rsidR="00D11C6A" w:rsidRDefault="00000000" w:rsidP="00D11C6A">
            <w:pPr>
              <w:jc w:val="left"/>
            </w:pPr>
            <w:r>
              <w:lastRenderedPageBreak/>
              <w:t>Stödandel av faktiska kostnader</w:t>
            </w:r>
          </w:p>
        </w:tc>
        <w:tc>
          <w:tcPr>
            <w:tcW w:w="992" w:type="dxa"/>
          </w:tcPr>
          <w:p w14:paraId="2223581B" w14:textId="77777777" w:rsidR="00D11C6A" w:rsidRDefault="00000000" w:rsidP="00D11C6A">
            <w:pPr>
              <w:jc w:val="right"/>
            </w:pPr>
            <w:r>
              <w:rPr>
                <w:rFonts w:ascii="Cambria" w:hAnsi="Cambria"/>
                <w:sz w:val="22"/>
                <w:szCs w:val="22"/>
              </w:rPr>
              <w:t>40,00</w:t>
            </w:r>
            <w:r w:rsidRPr="00D11C6A">
              <w:rPr>
                <w:rFonts w:ascii="Cambria" w:hAnsi="Cambria"/>
                <w:sz w:val="22"/>
                <w:szCs w:val="22"/>
              </w:rPr>
              <w:t>%</w:t>
            </w:r>
          </w:p>
        </w:tc>
      </w:tr>
      <w:tr w:rsidR="006E5B98" w14:paraId="12CECF20" w14:textId="77777777" w:rsidTr="00D11C6A">
        <w:tc>
          <w:tcPr>
            <w:tcW w:w="5637" w:type="dxa"/>
          </w:tcPr>
          <w:p w14:paraId="7AA3D8A9" w14:textId="77777777" w:rsidR="00675F92" w:rsidRDefault="00000000" w:rsidP="00D11C6A">
            <w:r>
              <w:t>Stödandel av totala kostnader</w:t>
            </w:r>
          </w:p>
        </w:tc>
        <w:tc>
          <w:tcPr>
            <w:tcW w:w="992" w:type="dxa"/>
          </w:tcPr>
          <w:p w14:paraId="7ABBD45C" w14:textId="77777777" w:rsidR="00675F92" w:rsidRDefault="00000000" w:rsidP="00D11C6A">
            <w:pPr>
              <w:jc w:val="right"/>
              <w:rPr>
                <w:rFonts w:ascii="Cambria" w:hAnsi="Cambria"/>
                <w:sz w:val="22"/>
                <w:szCs w:val="22"/>
              </w:rPr>
            </w:pPr>
            <w:r>
              <w:rPr>
                <w:rFonts w:ascii="Cambria" w:hAnsi="Cambria"/>
                <w:sz w:val="22"/>
                <w:szCs w:val="22"/>
              </w:rPr>
              <w:t>40,00%</w:t>
            </w:r>
          </w:p>
        </w:tc>
      </w:tr>
      <w:tr w:rsidR="006E5B98" w14:paraId="6FF8EDAB" w14:textId="77777777" w:rsidTr="00D11C6A">
        <w:tc>
          <w:tcPr>
            <w:tcW w:w="5637" w:type="dxa"/>
          </w:tcPr>
          <w:p w14:paraId="22ECC24A" w14:textId="77777777" w:rsidR="00D11C6A" w:rsidRDefault="00000000" w:rsidP="00D11C6A">
            <w:pPr>
              <w:jc w:val="left"/>
            </w:pPr>
            <w:r>
              <w:t>Stödandel av stödgrundande finansiering</w:t>
            </w:r>
          </w:p>
        </w:tc>
        <w:tc>
          <w:tcPr>
            <w:tcW w:w="992" w:type="dxa"/>
          </w:tcPr>
          <w:p w14:paraId="6FE6452E" w14:textId="77777777" w:rsidR="00D11C6A" w:rsidRDefault="00000000" w:rsidP="00D11C6A">
            <w:pPr>
              <w:jc w:val="right"/>
            </w:pPr>
            <w:r>
              <w:rPr>
                <w:rFonts w:ascii="Cambria" w:hAnsi="Cambria"/>
                <w:sz w:val="22"/>
                <w:szCs w:val="22"/>
              </w:rPr>
              <w:t>40,00</w:t>
            </w:r>
            <w:r w:rsidRPr="00D11C6A">
              <w:rPr>
                <w:rFonts w:ascii="Cambria" w:hAnsi="Cambria"/>
                <w:sz w:val="22"/>
                <w:szCs w:val="22"/>
              </w:rPr>
              <w:t>%</w:t>
            </w:r>
          </w:p>
        </w:tc>
      </w:tr>
      <w:tr w:rsidR="006E5B98" w14:paraId="3185ACA1" w14:textId="77777777" w:rsidTr="00D11C6A">
        <w:tc>
          <w:tcPr>
            <w:tcW w:w="5637" w:type="dxa"/>
          </w:tcPr>
          <w:p w14:paraId="3BC2B1FB" w14:textId="77777777" w:rsidR="00D11C6A" w:rsidRDefault="00000000" w:rsidP="00D11C6A">
            <w:pPr>
              <w:jc w:val="left"/>
            </w:pPr>
            <w:r>
              <w:t>Stödandel av total finansiering</w:t>
            </w:r>
          </w:p>
        </w:tc>
        <w:tc>
          <w:tcPr>
            <w:tcW w:w="992" w:type="dxa"/>
          </w:tcPr>
          <w:p w14:paraId="3732C393" w14:textId="77777777" w:rsidR="00D11C6A" w:rsidRDefault="00000000" w:rsidP="00D11C6A">
            <w:pPr>
              <w:jc w:val="right"/>
            </w:pPr>
            <w:r>
              <w:rPr>
                <w:rFonts w:ascii="Cambria" w:hAnsi="Cambria"/>
                <w:sz w:val="22"/>
                <w:szCs w:val="22"/>
              </w:rPr>
              <w:t>40,00</w:t>
            </w:r>
            <w:r w:rsidRPr="00D11C6A">
              <w:rPr>
                <w:rFonts w:ascii="Cambria" w:hAnsi="Cambria"/>
                <w:sz w:val="22"/>
                <w:szCs w:val="22"/>
              </w:rPr>
              <w:t>%</w:t>
            </w:r>
          </w:p>
        </w:tc>
      </w:tr>
      <w:tr w:rsidR="006E5B98" w14:paraId="099FB589" w14:textId="77777777" w:rsidTr="00D11C6A">
        <w:tc>
          <w:tcPr>
            <w:tcW w:w="5637" w:type="dxa"/>
          </w:tcPr>
          <w:p w14:paraId="703C683D" w14:textId="77777777" w:rsidR="00D11C6A" w:rsidRDefault="00000000" w:rsidP="00D11C6A">
            <w:pPr>
              <w:jc w:val="left"/>
            </w:pPr>
            <w:r>
              <w:t>Andel annan offentlig finansiering</w:t>
            </w:r>
          </w:p>
        </w:tc>
        <w:tc>
          <w:tcPr>
            <w:tcW w:w="992" w:type="dxa"/>
          </w:tcPr>
          <w:p w14:paraId="5877DE80" w14:textId="77777777" w:rsidR="00D11C6A" w:rsidRDefault="00000000" w:rsidP="00D11C6A">
            <w:pPr>
              <w:jc w:val="right"/>
            </w:pPr>
            <w:r>
              <w:rPr>
                <w:rFonts w:ascii="Cambria" w:hAnsi="Cambria"/>
                <w:sz w:val="22"/>
                <w:szCs w:val="22"/>
              </w:rPr>
              <w:t>60,00</w:t>
            </w:r>
            <w:r w:rsidRPr="00D11C6A">
              <w:rPr>
                <w:rFonts w:ascii="Cambria" w:hAnsi="Cambria"/>
                <w:sz w:val="22"/>
                <w:szCs w:val="22"/>
              </w:rPr>
              <w:t>%</w:t>
            </w:r>
          </w:p>
        </w:tc>
      </w:tr>
      <w:tr w:rsidR="006E5B98" w14:paraId="48D2AEC4" w14:textId="77777777" w:rsidTr="00D11C6A">
        <w:tc>
          <w:tcPr>
            <w:tcW w:w="5637" w:type="dxa"/>
          </w:tcPr>
          <w:p w14:paraId="4F0404DD" w14:textId="77777777" w:rsidR="003810B1" w:rsidRDefault="00000000" w:rsidP="003810B1">
            <w:pPr>
              <w:jc w:val="left"/>
            </w:pPr>
            <w:r>
              <w:t>Andel offentlig finansiering</w:t>
            </w:r>
          </w:p>
        </w:tc>
        <w:tc>
          <w:tcPr>
            <w:tcW w:w="992" w:type="dxa"/>
          </w:tcPr>
          <w:p w14:paraId="683B5FAF" w14:textId="77777777" w:rsidR="003810B1" w:rsidRDefault="00000000" w:rsidP="00D11C6A">
            <w:pPr>
              <w:jc w:val="right"/>
              <w:rPr>
                <w:rFonts w:ascii="Cambria" w:hAnsi="Cambria"/>
                <w:sz w:val="22"/>
                <w:szCs w:val="22"/>
              </w:rPr>
            </w:pPr>
            <w:r>
              <w:rPr>
                <w:rFonts w:ascii="Cambria" w:hAnsi="Cambria"/>
                <w:sz w:val="22"/>
                <w:szCs w:val="22"/>
              </w:rPr>
              <w:t>100,00%</w:t>
            </w:r>
          </w:p>
        </w:tc>
      </w:tr>
      <w:tr w:rsidR="006E5B98" w14:paraId="690CCD91" w14:textId="77777777" w:rsidTr="00D11C6A">
        <w:tc>
          <w:tcPr>
            <w:tcW w:w="5637" w:type="dxa"/>
          </w:tcPr>
          <w:p w14:paraId="55876826" w14:textId="77777777" w:rsidR="00D11C6A" w:rsidRDefault="00000000" w:rsidP="00D11C6A">
            <w:pPr>
              <w:jc w:val="left"/>
            </w:pPr>
            <w:r>
              <w:t>Andel privat finansiering</w:t>
            </w:r>
          </w:p>
        </w:tc>
        <w:tc>
          <w:tcPr>
            <w:tcW w:w="992" w:type="dxa"/>
          </w:tcPr>
          <w:p w14:paraId="46B35691" w14:textId="77777777" w:rsidR="00D11C6A" w:rsidRDefault="00000000" w:rsidP="00D11C6A">
            <w:pPr>
              <w:jc w:val="right"/>
            </w:pPr>
            <w:r>
              <w:rPr>
                <w:rFonts w:ascii="Cambria" w:hAnsi="Cambria"/>
                <w:sz w:val="22"/>
                <w:szCs w:val="22"/>
              </w:rPr>
              <w:t>0,00</w:t>
            </w:r>
            <w:r w:rsidRPr="00D11C6A">
              <w:rPr>
                <w:rFonts w:ascii="Cambria" w:hAnsi="Cambria"/>
                <w:sz w:val="22"/>
                <w:szCs w:val="22"/>
              </w:rPr>
              <w:t>%</w:t>
            </w:r>
          </w:p>
        </w:tc>
      </w:tr>
    </w:tbl>
    <w:p w14:paraId="2B372C29" w14:textId="77777777" w:rsidR="00D11C6A" w:rsidRDefault="00D11C6A" w:rsidP="00BC5A0D"/>
    <w:p w14:paraId="4103CACC" w14:textId="61469066" w:rsidR="00EF737E" w:rsidRDefault="00EF737E">
      <w:pPr>
        <w:spacing w:after="200" w:line="276" w:lineRule="auto"/>
        <w:rPr>
          <w:rFonts w:asciiTheme="minorHAnsi" w:hAnsiTheme="minorHAnsi" w:cstheme="minorHAnsi"/>
        </w:rPr>
      </w:pPr>
    </w:p>
    <w:p w14:paraId="4987C242" w14:textId="77777777" w:rsidR="00B81FFA" w:rsidRPr="004F7F68" w:rsidRDefault="00B81FFA">
      <w:pPr>
        <w:rPr>
          <w:rFonts w:asciiTheme="minorHAnsi" w:hAnsiTheme="minorHAnsi" w:cstheme="minorHAnsi"/>
        </w:rPr>
      </w:pPr>
    </w:p>
    <w:p w14:paraId="7834491F" w14:textId="77777777" w:rsidR="00493AE2" w:rsidRPr="004F7F68" w:rsidRDefault="00000000" w:rsidP="00493AE2">
      <w:pPr>
        <w:pStyle w:val="Rubrik2numrerad"/>
        <w:rPr>
          <w:rFonts w:asciiTheme="minorHAnsi" w:hAnsiTheme="minorHAnsi" w:cstheme="minorHAnsi"/>
        </w:rPr>
      </w:pPr>
      <w:commentRangeStart w:id="20"/>
      <w:r w:rsidRPr="004F7F68">
        <w:rPr>
          <w:rFonts w:asciiTheme="minorHAnsi" w:hAnsiTheme="minorHAnsi" w:cstheme="minorHAnsi"/>
        </w:rPr>
        <w:t>Förskott</w:t>
      </w:r>
      <w:commentRangeEnd w:id="20"/>
      <w:r w:rsidR="0026288A">
        <w:rPr>
          <w:rStyle w:val="CommentReference"/>
          <w:rFonts w:ascii="Georgia" w:hAnsi="Georgia"/>
          <w:b w:val="0"/>
        </w:rPr>
        <w:commentReference w:id="20"/>
      </w:r>
    </w:p>
    <w:p w14:paraId="08E620BA" w14:textId="77777777" w:rsidR="00493AE2" w:rsidRPr="004F7F68" w:rsidRDefault="00000000">
      <w:pPr>
        <w:rPr>
          <w:rFonts w:asciiTheme="minorHAnsi" w:hAnsiTheme="minorHAnsi" w:cstheme="minorHAnsi"/>
        </w:rPr>
      </w:pPr>
      <w:r w:rsidRPr="004F7F68">
        <w:rPr>
          <w:rFonts w:asciiTheme="minorHAnsi" w:hAnsiTheme="minorHAnsi" w:cstheme="minorHAnsi"/>
        </w:rPr>
        <w:t xml:space="preserve">Sökt förskottsbelopp: </w:t>
      </w:r>
      <w:r>
        <w:rPr>
          <w:rFonts w:asciiTheme="minorHAnsi" w:hAnsiTheme="minorHAnsi" w:cstheme="minorHAnsi"/>
        </w:rPr>
        <w:t>0</w:t>
      </w:r>
    </w:p>
    <w:p w14:paraId="7F8239C9" w14:textId="77777777" w:rsidR="00493AE2" w:rsidRDefault="00000000">
      <w:pPr>
        <w:rPr>
          <w:rFonts w:asciiTheme="minorHAnsi" w:hAnsiTheme="minorHAnsi" w:cstheme="minorHAnsi"/>
        </w:rPr>
      </w:pPr>
      <w:r w:rsidRPr="004F7F68">
        <w:rPr>
          <w:rFonts w:asciiTheme="minorHAnsi" w:hAnsiTheme="minorHAnsi" w:cstheme="minorHAnsi"/>
        </w:rPr>
        <w:t xml:space="preserve">Motivering: </w:t>
      </w:r>
    </w:p>
    <w:p w14:paraId="47E38B35" w14:textId="77777777" w:rsidR="00D5505B" w:rsidRDefault="00D5505B">
      <w:pPr>
        <w:rPr>
          <w:rFonts w:asciiTheme="minorHAnsi" w:hAnsiTheme="minorHAnsi" w:cstheme="minorHAnsi"/>
        </w:rPr>
      </w:pPr>
    </w:p>
    <w:p w14:paraId="072DEBEA" w14:textId="7B96BFBC" w:rsidR="00D5505B" w:rsidRDefault="00D5505B" w:rsidP="00D5505B">
      <w:r>
        <w:rPr>
          <w:b/>
          <w:bCs/>
          <w:sz w:val="52"/>
          <w:szCs w:val="52"/>
        </w:rPr>
        <w:t>KONTAKTER</w:t>
      </w:r>
    </w:p>
    <w:p w14:paraId="2EE44B6A" w14:textId="77777777" w:rsidR="00D5505B" w:rsidRPr="004F7F68" w:rsidRDefault="00D5505B">
      <w:pPr>
        <w:rPr>
          <w:rFonts w:asciiTheme="minorHAnsi" w:hAnsiTheme="minorHAnsi" w:cstheme="minorHAnsi"/>
        </w:rPr>
      </w:pPr>
    </w:p>
    <w:p w14:paraId="41EFD964" w14:textId="77777777" w:rsidR="00493AE2" w:rsidRPr="004F7F68" w:rsidRDefault="00493AE2">
      <w:pPr>
        <w:rPr>
          <w:rFonts w:asciiTheme="minorHAnsi" w:hAnsiTheme="minorHAnsi" w:cstheme="minorHAnsi"/>
        </w:rPr>
      </w:pPr>
    </w:p>
    <w:p w14:paraId="2973B775" w14:textId="77777777" w:rsidR="00493AE2" w:rsidRPr="004F7F68" w:rsidRDefault="00000000" w:rsidP="00493AE2">
      <w:pPr>
        <w:pStyle w:val="Rubrik2numrerad"/>
        <w:rPr>
          <w:rFonts w:asciiTheme="minorHAnsi" w:hAnsiTheme="minorHAnsi" w:cstheme="minorHAnsi"/>
        </w:rPr>
      </w:pPr>
      <w:commentRangeStart w:id="21"/>
      <w:r w:rsidRPr="004F7F68">
        <w:rPr>
          <w:rFonts w:asciiTheme="minorHAnsi" w:hAnsiTheme="minorHAnsi" w:cstheme="minorHAnsi"/>
        </w:rPr>
        <w:t>Mina kontakter</w:t>
      </w:r>
      <w:commentRangeEnd w:id="21"/>
      <w:r w:rsidR="0026288A">
        <w:rPr>
          <w:rStyle w:val="CommentReference"/>
          <w:rFonts w:ascii="Georgia" w:hAnsi="Georgia"/>
          <w:b w:val="0"/>
        </w:rPr>
        <w:commentReference w:id="21"/>
      </w:r>
    </w:p>
    <w:tbl>
      <w:tblPr>
        <w:tblStyle w:val="TableGrid"/>
        <w:tblW w:w="8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4"/>
        <w:gridCol w:w="6043"/>
      </w:tblGrid>
      <w:tr w:rsidR="000977CC" w14:paraId="387D8CB2" w14:textId="77777777" w:rsidTr="00BC2701">
        <w:trPr>
          <w:gridAfter w:val="1"/>
          <w:wAfter w:w="6521" w:type="dxa"/>
        </w:trPr>
        <w:tc>
          <w:tcPr>
            <w:tcW w:w="2376" w:type="dxa"/>
          </w:tcPr>
          <w:p w14:paraId="5751CD15" w14:textId="77777777" w:rsidR="000977CC" w:rsidRDefault="000977CC" w:rsidP="00F51A66">
            <w:pPr>
              <w:jc w:val="left"/>
            </w:pPr>
            <w:r>
              <w:t>Namn:</w:t>
            </w:r>
          </w:p>
        </w:tc>
      </w:tr>
      <w:tr w:rsidR="006E5B98" w14:paraId="3DD3C8C7" w14:textId="77777777" w:rsidTr="00BC2701">
        <w:tc>
          <w:tcPr>
            <w:tcW w:w="2376" w:type="dxa"/>
          </w:tcPr>
          <w:p w14:paraId="438B5252" w14:textId="77777777" w:rsidR="00BC2701" w:rsidRDefault="00000000" w:rsidP="00F51A66">
            <w:pPr>
              <w:jc w:val="left"/>
            </w:pPr>
            <w:r>
              <w:t>Telefonnummer:</w:t>
            </w:r>
          </w:p>
        </w:tc>
        <w:tc>
          <w:tcPr>
            <w:tcW w:w="6521" w:type="dxa"/>
          </w:tcPr>
          <w:p w14:paraId="52E1DC78" w14:textId="77777777" w:rsidR="00BC2701" w:rsidRDefault="00BC2701" w:rsidP="00F51A66">
            <w:pPr>
              <w:jc w:val="left"/>
            </w:pPr>
          </w:p>
        </w:tc>
      </w:tr>
      <w:tr w:rsidR="006E5B98" w14:paraId="60226EA4" w14:textId="77777777" w:rsidTr="00BC2701">
        <w:tc>
          <w:tcPr>
            <w:tcW w:w="2376" w:type="dxa"/>
          </w:tcPr>
          <w:p w14:paraId="00CA4454" w14:textId="77777777" w:rsidR="00BC2701" w:rsidRDefault="00000000" w:rsidP="00F51A66">
            <w:pPr>
              <w:jc w:val="left"/>
            </w:pPr>
            <w:r>
              <w:t>Mobiltelefonnummer:</w:t>
            </w:r>
          </w:p>
        </w:tc>
        <w:tc>
          <w:tcPr>
            <w:tcW w:w="6521" w:type="dxa"/>
          </w:tcPr>
          <w:p w14:paraId="6AABE94F" w14:textId="77777777" w:rsidR="00BC2701" w:rsidRDefault="00BC2701" w:rsidP="00F51A66">
            <w:pPr>
              <w:jc w:val="left"/>
            </w:pPr>
          </w:p>
        </w:tc>
      </w:tr>
      <w:tr w:rsidR="000977CC" w14:paraId="3B5CF47F" w14:textId="77777777" w:rsidTr="00BC2701">
        <w:trPr>
          <w:gridAfter w:val="1"/>
          <w:wAfter w:w="6521" w:type="dxa"/>
        </w:trPr>
        <w:tc>
          <w:tcPr>
            <w:tcW w:w="2376" w:type="dxa"/>
          </w:tcPr>
          <w:p w14:paraId="23FB60F2" w14:textId="77777777" w:rsidR="000977CC" w:rsidRDefault="000977CC" w:rsidP="00F51A66">
            <w:pPr>
              <w:jc w:val="left"/>
            </w:pPr>
            <w:r>
              <w:t>E-postadress:</w:t>
            </w:r>
          </w:p>
        </w:tc>
      </w:tr>
      <w:tr w:rsidR="000977CC" w14:paraId="32A4F34D" w14:textId="77777777" w:rsidTr="00BC2701">
        <w:trPr>
          <w:gridAfter w:val="1"/>
          <w:wAfter w:w="6521" w:type="dxa"/>
        </w:trPr>
        <w:tc>
          <w:tcPr>
            <w:tcW w:w="2376" w:type="dxa"/>
          </w:tcPr>
          <w:p w14:paraId="781C6DFF" w14:textId="77777777" w:rsidR="000977CC" w:rsidRDefault="000977CC" w:rsidP="00F51A66">
            <w:pPr>
              <w:jc w:val="left"/>
            </w:pPr>
            <w:r>
              <w:t>Roll:</w:t>
            </w:r>
          </w:p>
        </w:tc>
      </w:tr>
      <w:tr w:rsidR="000977CC" w14:paraId="011EFDD7" w14:textId="77777777" w:rsidTr="00BC2701">
        <w:trPr>
          <w:gridAfter w:val="1"/>
          <w:wAfter w:w="6521" w:type="dxa"/>
        </w:trPr>
        <w:tc>
          <w:tcPr>
            <w:tcW w:w="2376" w:type="dxa"/>
          </w:tcPr>
          <w:p w14:paraId="7D16A869" w14:textId="77777777" w:rsidR="000977CC" w:rsidRDefault="000977CC" w:rsidP="00F51A66">
            <w:pPr>
              <w:jc w:val="left"/>
            </w:pPr>
            <w:r>
              <w:t>Namn:</w:t>
            </w:r>
          </w:p>
        </w:tc>
      </w:tr>
      <w:tr w:rsidR="006E5B98" w14:paraId="33F92678" w14:textId="77777777" w:rsidTr="00BC2701">
        <w:tc>
          <w:tcPr>
            <w:tcW w:w="2376" w:type="dxa"/>
          </w:tcPr>
          <w:p w14:paraId="1CFCCAEB" w14:textId="77777777" w:rsidR="00BC2701" w:rsidRDefault="00000000" w:rsidP="00F51A66">
            <w:pPr>
              <w:jc w:val="left"/>
            </w:pPr>
            <w:r>
              <w:t>Telefonnummer:</w:t>
            </w:r>
          </w:p>
        </w:tc>
        <w:tc>
          <w:tcPr>
            <w:tcW w:w="6521" w:type="dxa"/>
          </w:tcPr>
          <w:p w14:paraId="29015A7D" w14:textId="77777777" w:rsidR="00BC2701" w:rsidRDefault="00BC2701" w:rsidP="00F51A66">
            <w:pPr>
              <w:jc w:val="left"/>
            </w:pPr>
          </w:p>
        </w:tc>
      </w:tr>
      <w:tr w:rsidR="006E5B98" w14:paraId="708A8F2D" w14:textId="77777777" w:rsidTr="00BC2701">
        <w:tc>
          <w:tcPr>
            <w:tcW w:w="2376" w:type="dxa"/>
          </w:tcPr>
          <w:p w14:paraId="78459C80" w14:textId="77777777" w:rsidR="00BC2701" w:rsidRDefault="00000000" w:rsidP="00F51A66">
            <w:pPr>
              <w:jc w:val="left"/>
            </w:pPr>
            <w:r>
              <w:t>Mobiltelefonnummer:</w:t>
            </w:r>
          </w:p>
        </w:tc>
        <w:tc>
          <w:tcPr>
            <w:tcW w:w="6521" w:type="dxa"/>
          </w:tcPr>
          <w:p w14:paraId="2191C6F6" w14:textId="77777777" w:rsidR="00BC2701" w:rsidRDefault="00BC2701" w:rsidP="00F51A66">
            <w:pPr>
              <w:jc w:val="left"/>
            </w:pPr>
          </w:p>
        </w:tc>
      </w:tr>
      <w:tr w:rsidR="000977CC" w14:paraId="36FEC206" w14:textId="77777777" w:rsidTr="00BC2701">
        <w:trPr>
          <w:gridAfter w:val="1"/>
          <w:wAfter w:w="6521" w:type="dxa"/>
        </w:trPr>
        <w:tc>
          <w:tcPr>
            <w:tcW w:w="2376" w:type="dxa"/>
          </w:tcPr>
          <w:p w14:paraId="0EA399F3" w14:textId="77777777" w:rsidR="000977CC" w:rsidRDefault="000977CC" w:rsidP="00F51A66">
            <w:pPr>
              <w:jc w:val="left"/>
            </w:pPr>
            <w:r>
              <w:t>E-postadress:</w:t>
            </w:r>
          </w:p>
        </w:tc>
      </w:tr>
      <w:tr w:rsidR="000977CC" w14:paraId="064C8D04" w14:textId="77777777" w:rsidTr="00BC2701">
        <w:trPr>
          <w:gridAfter w:val="1"/>
          <w:wAfter w:w="6521" w:type="dxa"/>
        </w:trPr>
        <w:tc>
          <w:tcPr>
            <w:tcW w:w="2376" w:type="dxa"/>
          </w:tcPr>
          <w:p w14:paraId="66662B7B" w14:textId="77777777" w:rsidR="000977CC" w:rsidRDefault="000977CC" w:rsidP="00F51A66">
            <w:pPr>
              <w:jc w:val="left"/>
            </w:pPr>
            <w:r>
              <w:t>Roll:</w:t>
            </w:r>
          </w:p>
        </w:tc>
      </w:tr>
      <w:tr w:rsidR="000977CC" w14:paraId="01C90DAE" w14:textId="77777777" w:rsidTr="00BC2701">
        <w:trPr>
          <w:gridAfter w:val="1"/>
          <w:wAfter w:w="6521" w:type="dxa"/>
        </w:trPr>
        <w:tc>
          <w:tcPr>
            <w:tcW w:w="2376" w:type="dxa"/>
          </w:tcPr>
          <w:p w14:paraId="41CA7E70" w14:textId="77777777" w:rsidR="000977CC" w:rsidRDefault="000977CC" w:rsidP="00F51A66">
            <w:pPr>
              <w:jc w:val="left"/>
            </w:pPr>
            <w:r>
              <w:t>Namn:</w:t>
            </w:r>
          </w:p>
        </w:tc>
      </w:tr>
      <w:tr w:rsidR="006E5B98" w14:paraId="2E06AEB3" w14:textId="77777777" w:rsidTr="00BC2701">
        <w:tc>
          <w:tcPr>
            <w:tcW w:w="2376" w:type="dxa"/>
          </w:tcPr>
          <w:p w14:paraId="191E74FA" w14:textId="77777777" w:rsidR="00BC2701" w:rsidRDefault="00000000" w:rsidP="00F51A66">
            <w:pPr>
              <w:jc w:val="left"/>
            </w:pPr>
            <w:r>
              <w:t>Telefonnummer:</w:t>
            </w:r>
          </w:p>
        </w:tc>
        <w:tc>
          <w:tcPr>
            <w:tcW w:w="6521" w:type="dxa"/>
          </w:tcPr>
          <w:p w14:paraId="407A471B" w14:textId="77777777" w:rsidR="00BC2701" w:rsidRDefault="00BC2701" w:rsidP="00F51A66">
            <w:pPr>
              <w:jc w:val="left"/>
            </w:pPr>
          </w:p>
        </w:tc>
      </w:tr>
      <w:tr w:rsidR="006E5B98" w14:paraId="01623993" w14:textId="77777777" w:rsidTr="00BC2701">
        <w:tc>
          <w:tcPr>
            <w:tcW w:w="2376" w:type="dxa"/>
          </w:tcPr>
          <w:p w14:paraId="5168E557" w14:textId="77777777" w:rsidR="00BC2701" w:rsidRDefault="00000000" w:rsidP="00F51A66">
            <w:pPr>
              <w:jc w:val="left"/>
            </w:pPr>
            <w:r>
              <w:t>Mobiltelefonnummer:</w:t>
            </w:r>
          </w:p>
        </w:tc>
        <w:tc>
          <w:tcPr>
            <w:tcW w:w="6521" w:type="dxa"/>
          </w:tcPr>
          <w:p w14:paraId="40330C0E" w14:textId="77777777" w:rsidR="00BC2701" w:rsidRDefault="00BC2701" w:rsidP="00F51A66">
            <w:pPr>
              <w:jc w:val="left"/>
            </w:pPr>
          </w:p>
        </w:tc>
      </w:tr>
      <w:tr w:rsidR="000977CC" w14:paraId="2823AFF2" w14:textId="77777777" w:rsidTr="00BC2701">
        <w:trPr>
          <w:gridAfter w:val="1"/>
          <w:wAfter w:w="6521" w:type="dxa"/>
        </w:trPr>
        <w:tc>
          <w:tcPr>
            <w:tcW w:w="2376" w:type="dxa"/>
          </w:tcPr>
          <w:p w14:paraId="304770A1" w14:textId="77777777" w:rsidR="000977CC" w:rsidRDefault="000977CC" w:rsidP="00F51A66">
            <w:pPr>
              <w:jc w:val="left"/>
            </w:pPr>
            <w:r>
              <w:t>E-postadress:</w:t>
            </w:r>
          </w:p>
        </w:tc>
      </w:tr>
      <w:tr w:rsidR="000977CC" w14:paraId="76F9AD83" w14:textId="77777777" w:rsidTr="00BC2701">
        <w:trPr>
          <w:gridAfter w:val="1"/>
          <w:wAfter w:w="6521" w:type="dxa"/>
        </w:trPr>
        <w:tc>
          <w:tcPr>
            <w:tcW w:w="2376" w:type="dxa"/>
          </w:tcPr>
          <w:p w14:paraId="7C219134" w14:textId="77777777" w:rsidR="000977CC" w:rsidRDefault="000977CC" w:rsidP="00F51A66">
            <w:pPr>
              <w:jc w:val="left"/>
            </w:pPr>
            <w:r>
              <w:t>Roll:</w:t>
            </w:r>
          </w:p>
        </w:tc>
      </w:tr>
      <w:tr w:rsidR="000977CC" w14:paraId="1DA89C46" w14:textId="77777777" w:rsidTr="00BC2701">
        <w:trPr>
          <w:gridAfter w:val="1"/>
          <w:wAfter w:w="6521" w:type="dxa"/>
        </w:trPr>
        <w:tc>
          <w:tcPr>
            <w:tcW w:w="2376" w:type="dxa"/>
          </w:tcPr>
          <w:p w14:paraId="638271E0" w14:textId="77777777" w:rsidR="000977CC" w:rsidRDefault="000977CC" w:rsidP="00F51A66">
            <w:pPr>
              <w:jc w:val="left"/>
            </w:pPr>
            <w:r>
              <w:t>Namn:</w:t>
            </w:r>
          </w:p>
        </w:tc>
      </w:tr>
      <w:tr w:rsidR="006E5B98" w14:paraId="28C59D13" w14:textId="77777777" w:rsidTr="00BC2701">
        <w:tc>
          <w:tcPr>
            <w:tcW w:w="2376" w:type="dxa"/>
          </w:tcPr>
          <w:p w14:paraId="687FF16F" w14:textId="77777777" w:rsidR="00BC2701" w:rsidRDefault="00000000" w:rsidP="00F51A66">
            <w:pPr>
              <w:jc w:val="left"/>
            </w:pPr>
            <w:r>
              <w:t>Telefonnummer:</w:t>
            </w:r>
          </w:p>
        </w:tc>
        <w:tc>
          <w:tcPr>
            <w:tcW w:w="6521" w:type="dxa"/>
          </w:tcPr>
          <w:p w14:paraId="0F5E1E85" w14:textId="77777777" w:rsidR="00BC2701" w:rsidRDefault="00BC2701" w:rsidP="00F51A66">
            <w:pPr>
              <w:jc w:val="left"/>
            </w:pPr>
          </w:p>
        </w:tc>
      </w:tr>
      <w:tr w:rsidR="006E5B98" w14:paraId="0D197427" w14:textId="77777777" w:rsidTr="00BC2701">
        <w:tc>
          <w:tcPr>
            <w:tcW w:w="2376" w:type="dxa"/>
          </w:tcPr>
          <w:p w14:paraId="4027A3B1" w14:textId="77777777" w:rsidR="00BC2701" w:rsidRDefault="00000000" w:rsidP="00F51A66">
            <w:pPr>
              <w:jc w:val="left"/>
            </w:pPr>
            <w:r>
              <w:t>Mobiltelefonnummer:</w:t>
            </w:r>
          </w:p>
        </w:tc>
        <w:tc>
          <w:tcPr>
            <w:tcW w:w="6521" w:type="dxa"/>
          </w:tcPr>
          <w:p w14:paraId="4BBF8335" w14:textId="77777777" w:rsidR="00BC2701" w:rsidRDefault="00BC2701" w:rsidP="00F51A66">
            <w:pPr>
              <w:jc w:val="left"/>
            </w:pPr>
          </w:p>
        </w:tc>
      </w:tr>
      <w:tr w:rsidR="000977CC" w14:paraId="00EE66F1" w14:textId="77777777" w:rsidTr="00BC2701">
        <w:trPr>
          <w:gridAfter w:val="1"/>
          <w:wAfter w:w="6521" w:type="dxa"/>
        </w:trPr>
        <w:tc>
          <w:tcPr>
            <w:tcW w:w="2376" w:type="dxa"/>
          </w:tcPr>
          <w:p w14:paraId="2489C53A" w14:textId="77777777" w:rsidR="000977CC" w:rsidRDefault="000977CC" w:rsidP="00F51A66">
            <w:pPr>
              <w:jc w:val="left"/>
            </w:pPr>
            <w:r>
              <w:t>E-postadress:</w:t>
            </w:r>
          </w:p>
        </w:tc>
      </w:tr>
      <w:tr w:rsidR="000977CC" w14:paraId="08020D48" w14:textId="77777777" w:rsidTr="00BC2701">
        <w:trPr>
          <w:gridAfter w:val="1"/>
          <w:wAfter w:w="6521" w:type="dxa"/>
        </w:trPr>
        <w:tc>
          <w:tcPr>
            <w:tcW w:w="2376" w:type="dxa"/>
          </w:tcPr>
          <w:p w14:paraId="129F2DAE" w14:textId="77777777" w:rsidR="000977CC" w:rsidRDefault="000977CC" w:rsidP="00F51A66">
            <w:pPr>
              <w:jc w:val="left"/>
            </w:pPr>
            <w:r>
              <w:t>Roll:</w:t>
            </w:r>
          </w:p>
          <w:p w14:paraId="6F9C6721" w14:textId="77777777" w:rsidR="00D5505B" w:rsidRDefault="00D5505B" w:rsidP="00F51A66">
            <w:pPr>
              <w:jc w:val="left"/>
            </w:pPr>
          </w:p>
          <w:p w14:paraId="5E2D4D4E" w14:textId="6C4B3FAB" w:rsidR="00D5505B" w:rsidRDefault="00D5505B" w:rsidP="00D5505B">
            <w:r>
              <w:rPr>
                <w:b/>
                <w:bCs/>
                <w:sz w:val="52"/>
                <w:szCs w:val="52"/>
              </w:rPr>
              <w:t>BILAGOR</w:t>
            </w:r>
          </w:p>
          <w:p w14:paraId="54EFCC38" w14:textId="77777777" w:rsidR="00D5505B" w:rsidRDefault="00D5505B" w:rsidP="00F51A66">
            <w:pPr>
              <w:jc w:val="left"/>
            </w:pPr>
          </w:p>
        </w:tc>
      </w:tr>
    </w:tbl>
    <w:p w14:paraId="51C4380E" w14:textId="77777777" w:rsidR="00493AE2" w:rsidRPr="004F7F68" w:rsidRDefault="00493AE2" w:rsidP="00493AE2">
      <w:pPr>
        <w:rPr>
          <w:rFonts w:asciiTheme="minorHAnsi" w:hAnsiTheme="minorHAnsi" w:cstheme="minorHAnsi"/>
        </w:rPr>
      </w:pPr>
    </w:p>
    <w:p w14:paraId="6FA75410" w14:textId="77777777" w:rsidR="00493AE2" w:rsidRPr="004F7F68" w:rsidRDefault="00000000" w:rsidP="00493AE2">
      <w:pPr>
        <w:pStyle w:val="Rubrik2numrerad"/>
        <w:rPr>
          <w:rFonts w:asciiTheme="minorHAnsi" w:hAnsiTheme="minorHAnsi" w:cstheme="minorHAnsi"/>
        </w:rPr>
      </w:pPr>
      <w:commentRangeStart w:id="22"/>
      <w:r w:rsidRPr="004F7F68">
        <w:rPr>
          <w:rFonts w:asciiTheme="minorHAnsi" w:hAnsiTheme="minorHAnsi" w:cstheme="minorHAnsi"/>
        </w:rPr>
        <w:t>Dokument</w:t>
      </w:r>
      <w:commentRangeEnd w:id="22"/>
      <w:r w:rsidR="0026288A">
        <w:rPr>
          <w:rStyle w:val="CommentReference"/>
          <w:rFonts w:ascii="Georgia" w:hAnsi="Georgia"/>
          <w:b w:val="0"/>
        </w:rPr>
        <w:commentReference w:id="22"/>
      </w:r>
    </w:p>
    <w:p w14:paraId="6988D801" w14:textId="77777777" w:rsidR="00493AE2" w:rsidRPr="004F7F68" w:rsidRDefault="00493AE2" w:rsidP="00493AE2">
      <w:pPr>
        <w:rPr>
          <w:rFonts w:asciiTheme="minorHAnsi" w:hAnsiTheme="minorHAnsi" w:cstheme="minorHAnsi"/>
        </w:rPr>
      </w:pPr>
    </w:p>
    <w:sectPr w:rsidR="00493AE2" w:rsidRPr="004F7F68" w:rsidSect="00B93327">
      <w:type w:val="continuous"/>
      <w:pgSz w:w="11907" w:h="16840" w:code="9"/>
      <w:pgMar w:top="1111" w:right="1701" w:bottom="96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es Lundin" w:date="2025-07-14T18:38:00Z" w:initials="CL">
    <w:p w14:paraId="34B4E0D6" w14:textId="77777777" w:rsidR="00D30005" w:rsidRDefault="00D30005" w:rsidP="00D30005">
      <w:pPr>
        <w:pStyle w:val="CommentText"/>
      </w:pPr>
      <w:r>
        <w:rPr>
          <w:rStyle w:val="CommentReference"/>
        </w:rPr>
        <w:annotationRef/>
      </w:r>
      <w:r>
        <w:t>Choose date from calendar regarding beginning and end</w:t>
      </w:r>
    </w:p>
  </w:comment>
  <w:comment w:id="1" w:author="Claes Lundin" w:date="2025-07-14T18:38:00Z" w:initials="CL">
    <w:p w14:paraId="2751E866" w14:textId="313A6FCF" w:rsidR="00D30005" w:rsidRDefault="00D30005" w:rsidP="00D30005">
      <w:pPr>
        <w:pStyle w:val="CommentText"/>
      </w:pPr>
      <w:r>
        <w:rPr>
          <w:rStyle w:val="CommentReference"/>
        </w:rPr>
        <w:annotationRef/>
      </w:r>
      <w:r>
        <w:t xml:space="preserve">Choose all municipalities where the project will be conducted </w:t>
      </w:r>
    </w:p>
  </w:comment>
  <w:comment w:id="2" w:author="Claes Lundin" w:date="2025-07-14T18:39:00Z" w:initials="CL">
    <w:p w14:paraId="38B30A19" w14:textId="77777777" w:rsidR="00D30005" w:rsidRDefault="00D30005" w:rsidP="00D30005">
      <w:pPr>
        <w:pStyle w:val="CommentText"/>
      </w:pPr>
      <w:r>
        <w:rPr>
          <w:rStyle w:val="CommentReference"/>
        </w:rPr>
        <w:annotationRef/>
      </w:r>
      <w:r>
        <w:t>Yes or no question</w:t>
      </w:r>
    </w:p>
  </w:comment>
  <w:comment w:id="3" w:author="Claes Lundin" w:date="2025-07-14T15:58:00Z" w:initials="CL">
    <w:p w14:paraId="37DDDCB9" w14:textId="317EF8EF" w:rsidR="001F7061" w:rsidRDefault="001F7061" w:rsidP="001F7061">
      <w:pPr>
        <w:pStyle w:val="CommentText"/>
      </w:pPr>
      <w:r>
        <w:rPr>
          <w:rStyle w:val="CommentReference"/>
        </w:rPr>
        <w:annotationRef/>
      </w:r>
      <w:r>
        <w:t>Yes or no question</w:t>
      </w:r>
    </w:p>
  </w:comment>
  <w:comment w:id="4" w:author="Claes Lundin" w:date="2025-07-14T15:57:00Z" w:initials="CL">
    <w:p w14:paraId="72220A5C" w14:textId="16A43F13" w:rsidR="001F7061" w:rsidRDefault="001F7061" w:rsidP="001F7061">
      <w:pPr>
        <w:pStyle w:val="CommentText"/>
      </w:pPr>
      <w:r>
        <w:rPr>
          <w:rStyle w:val="CommentReference"/>
        </w:rPr>
        <w:annotationRef/>
      </w:r>
      <w:r>
        <w:t xml:space="preserve">Yes or now question </w:t>
      </w:r>
    </w:p>
  </w:comment>
  <w:comment w:id="5" w:author="Claes Lundin" w:date="2025-07-14T18:39:00Z" w:initials="CL">
    <w:p w14:paraId="30C3AFCA" w14:textId="77777777" w:rsidR="00D30005" w:rsidRDefault="00D30005" w:rsidP="00D30005">
      <w:pPr>
        <w:pStyle w:val="CommentText"/>
      </w:pPr>
      <w:r>
        <w:rPr>
          <w:rStyle w:val="CommentReference"/>
        </w:rPr>
        <w:annotationRef/>
      </w:r>
      <w:r>
        <w:t>Yes or no</w:t>
      </w:r>
    </w:p>
  </w:comment>
  <w:comment w:id="6" w:author="Claes Lundin" w:date="2025-07-14T16:07:00Z" w:initials="CL">
    <w:p w14:paraId="51F4B541" w14:textId="3246A25A" w:rsidR="00704A04" w:rsidRDefault="00704A04" w:rsidP="00704A04">
      <w:pPr>
        <w:pStyle w:val="CommentText"/>
      </w:pPr>
      <w:r>
        <w:rPr>
          <w:rStyle w:val="CommentReference"/>
        </w:rPr>
        <w:annotationRef/>
      </w:r>
      <w:r>
        <w:t xml:space="preserve">Linked to the “Specifikt mål” field, where the user selects from a dropdown list of specific goals. The selected goal should inform the LLM about the associated challenges, as defined in the corresponding documentation from Tillväxtverket. </w:t>
      </w:r>
    </w:p>
  </w:comment>
  <w:comment w:id="7" w:author="Claes Lundin" w:date="2025-07-14T16:19:00Z" w:initials="CL">
    <w:p w14:paraId="1DA03D7B" w14:textId="77777777" w:rsidR="00D32EB2" w:rsidRDefault="00D32EB2" w:rsidP="00D32EB2">
      <w:pPr>
        <w:pStyle w:val="CommentText"/>
      </w:pPr>
      <w:r>
        <w:rPr>
          <w:rStyle w:val="CommentReference"/>
        </w:rPr>
        <w:annotationRef/>
      </w:r>
      <w:r>
        <w:t xml:space="preserve">Drop down. This section will also be linked to the selected specific goal, as certain goals require mandatory Agenda 2030 goals. The user will then be prompted to select one or two additional activities relevant to their chosen goal. </w:t>
      </w:r>
    </w:p>
  </w:comment>
  <w:comment w:id="8" w:author="Claes Lundin" w:date="2025-07-14T16:21:00Z" w:initials="CL">
    <w:p w14:paraId="5BEAE735" w14:textId="77777777" w:rsidR="00D32EB2" w:rsidRDefault="00D32EB2" w:rsidP="00D32EB2">
      <w:pPr>
        <w:pStyle w:val="CommentText"/>
      </w:pPr>
      <w:r>
        <w:rPr>
          <w:rStyle w:val="CommentReference"/>
        </w:rPr>
        <w:annotationRef/>
      </w:r>
      <w:r>
        <w:t>Drop down of target group</w:t>
      </w:r>
    </w:p>
  </w:comment>
  <w:comment w:id="9" w:author="Claes Lundin" w:date="2025-07-14T16:21:00Z" w:initials="CL">
    <w:p w14:paraId="56839AC7" w14:textId="77777777" w:rsidR="00D32EB2" w:rsidRDefault="00D32EB2" w:rsidP="00D32EB2">
      <w:pPr>
        <w:pStyle w:val="CommentText"/>
      </w:pPr>
      <w:r>
        <w:rPr>
          <w:rStyle w:val="CommentReference"/>
        </w:rPr>
        <w:annotationRef/>
      </w:r>
      <w:r>
        <w:t>Optional</w:t>
      </w:r>
    </w:p>
  </w:comment>
  <w:comment w:id="10" w:author="Claes Lundin" w:date="2025-07-14T16:23:00Z" w:initials="CL">
    <w:p w14:paraId="5C8DD65A" w14:textId="77777777" w:rsidR="00D32EB2" w:rsidRDefault="00D32EB2" w:rsidP="00D32EB2">
      <w:pPr>
        <w:pStyle w:val="CommentText"/>
      </w:pPr>
      <w:r>
        <w:rPr>
          <w:rStyle w:val="CommentReference"/>
        </w:rPr>
        <w:annotationRef/>
      </w:r>
      <w:r>
        <w:t>Drop down</w:t>
      </w:r>
    </w:p>
  </w:comment>
  <w:comment w:id="11" w:author="Claes Lundin" w:date="2025-07-14T16:27:00Z" w:initials="CL">
    <w:p w14:paraId="0BC3A041" w14:textId="77777777" w:rsidR="008C66BF" w:rsidRDefault="008C66BF" w:rsidP="008C66BF">
      <w:pPr>
        <w:pStyle w:val="CommentText"/>
      </w:pPr>
      <w:r>
        <w:rPr>
          <w:rStyle w:val="CommentReference"/>
        </w:rPr>
        <w:annotationRef/>
      </w:r>
      <w:r>
        <w:t xml:space="preserve">Can be AI-generated automatically once the user has selected the global goals and completed the descriptions of the work packages </w:t>
      </w:r>
    </w:p>
  </w:comment>
  <w:comment w:id="12" w:author="Claes Lundin" w:date="2025-07-14T16:28:00Z" w:initials="CL">
    <w:p w14:paraId="07214FE9" w14:textId="77777777" w:rsidR="008C66BF" w:rsidRDefault="008C66BF" w:rsidP="008C66BF">
      <w:pPr>
        <w:pStyle w:val="CommentText"/>
      </w:pPr>
      <w:r>
        <w:rPr>
          <w:rStyle w:val="CommentReference"/>
        </w:rPr>
        <w:annotationRef/>
      </w:r>
      <w:r>
        <w:t xml:space="preserve">Drop down of choices </w:t>
      </w:r>
    </w:p>
  </w:comment>
  <w:comment w:id="13" w:author="Claes Lundin" w:date="2025-07-14T16:28:00Z" w:initials="CL">
    <w:p w14:paraId="026F26F1" w14:textId="77777777" w:rsidR="008C66BF" w:rsidRDefault="008C66BF" w:rsidP="008C66BF">
      <w:pPr>
        <w:pStyle w:val="CommentText"/>
      </w:pPr>
      <w:r>
        <w:rPr>
          <w:rStyle w:val="CommentReference"/>
        </w:rPr>
        <w:annotationRef/>
      </w:r>
      <w:r>
        <w:t xml:space="preserve">Drop down of choices </w:t>
      </w:r>
    </w:p>
  </w:comment>
  <w:comment w:id="14" w:author="Claes Lundin" w:date="2025-07-14T16:28:00Z" w:initials="CL">
    <w:p w14:paraId="56714D52" w14:textId="77777777" w:rsidR="008C66BF" w:rsidRDefault="008C66BF" w:rsidP="008C66BF">
      <w:pPr>
        <w:pStyle w:val="CommentText"/>
      </w:pPr>
      <w:r>
        <w:rPr>
          <w:rStyle w:val="CommentReference"/>
        </w:rPr>
        <w:annotationRef/>
      </w:r>
      <w:r>
        <w:t xml:space="preserve">Drop down of choices </w:t>
      </w:r>
    </w:p>
  </w:comment>
  <w:comment w:id="15" w:author="Claes Lundin" w:date="2025-07-14T18:41:00Z" w:initials="CL">
    <w:p w14:paraId="0510B76D" w14:textId="77777777" w:rsidR="00D30005" w:rsidRDefault="00D30005" w:rsidP="00D30005">
      <w:pPr>
        <w:pStyle w:val="CommentText"/>
      </w:pPr>
      <w:r>
        <w:rPr>
          <w:rStyle w:val="CommentReference"/>
        </w:rPr>
        <w:annotationRef/>
      </w:r>
      <w:r>
        <w:t>Can we allow internet search if they only put down project names and generate text suggestion based on that?</w:t>
      </w:r>
    </w:p>
  </w:comment>
  <w:comment w:id="16" w:author="Claes Lundin" w:date="2025-07-14T16:32:00Z" w:initials="CL">
    <w:p w14:paraId="452A3B19" w14:textId="081497CC" w:rsidR="00747A24" w:rsidRDefault="00747A24" w:rsidP="00747A24">
      <w:pPr>
        <w:pStyle w:val="CommentText"/>
      </w:pPr>
      <w:r>
        <w:rPr>
          <w:rStyle w:val="CommentReference"/>
        </w:rPr>
        <w:annotationRef/>
      </w:r>
      <w:r>
        <w:t>Yes or no question</w:t>
      </w:r>
    </w:p>
  </w:comment>
  <w:comment w:id="17" w:author="Claes Lundin" w:date="2025-07-14T16:32:00Z" w:initials="CL">
    <w:p w14:paraId="534407E5" w14:textId="77777777" w:rsidR="00747A24" w:rsidRDefault="00747A24" w:rsidP="00747A24">
      <w:pPr>
        <w:pStyle w:val="CommentText"/>
      </w:pPr>
      <w:r>
        <w:rPr>
          <w:rStyle w:val="CommentReference"/>
        </w:rPr>
        <w:annotationRef/>
      </w:r>
      <w:r>
        <w:t xml:space="preserve">Only active if yes on the previous question </w:t>
      </w:r>
    </w:p>
  </w:comment>
  <w:comment w:id="18" w:author="Claes Lundin" w:date="2025-07-14T16:33:00Z" w:initials="CL">
    <w:p w14:paraId="609A1590" w14:textId="77777777" w:rsidR="00747A24" w:rsidRDefault="00747A24" w:rsidP="00747A24">
      <w:pPr>
        <w:pStyle w:val="CommentText"/>
      </w:pPr>
      <w:r>
        <w:rPr>
          <w:rStyle w:val="CommentReference"/>
        </w:rPr>
        <w:annotationRef/>
      </w:r>
      <w:r>
        <w:t>Yes or no question</w:t>
      </w:r>
    </w:p>
  </w:comment>
  <w:comment w:id="19" w:author="Claes Lundin" w:date="2025-07-14T16:42:00Z" w:initials="CL">
    <w:p w14:paraId="100ABA56" w14:textId="77777777" w:rsidR="002D317E" w:rsidRDefault="002D317E" w:rsidP="002D317E">
      <w:pPr>
        <w:pStyle w:val="CommentText"/>
      </w:pPr>
      <w:r>
        <w:rPr>
          <w:rStyle w:val="CommentReference"/>
        </w:rPr>
        <w:annotationRef/>
      </w:r>
      <w:r>
        <w:t>Yes or no question</w:t>
      </w:r>
    </w:p>
  </w:comment>
  <w:comment w:id="20" w:author="Claes Lundin" w:date="2025-07-14T16:46:00Z" w:initials="CL">
    <w:p w14:paraId="656DC8C9" w14:textId="77777777" w:rsidR="0026288A" w:rsidRDefault="0026288A" w:rsidP="0026288A">
      <w:pPr>
        <w:pStyle w:val="CommentText"/>
      </w:pPr>
      <w:r>
        <w:rPr>
          <w:rStyle w:val="CommentReference"/>
        </w:rPr>
        <w:annotationRef/>
      </w:r>
      <w:r>
        <w:t xml:space="preserve">Indicate whether the user is applying for an advance payment. If yes, they should specify the requested amount and provide a rationale for the request. </w:t>
      </w:r>
    </w:p>
  </w:comment>
  <w:comment w:id="21" w:author="Claes Lundin" w:date="2025-07-14T16:47:00Z" w:initials="CL">
    <w:p w14:paraId="2D87FDE4" w14:textId="77777777" w:rsidR="0026288A" w:rsidRDefault="0026288A" w:rsidP="0026288A">
      <w:pPr>
        <w:pStyle w:val="CommentText"/>
      </w:pPr>
      <w:r>
        <w:rPr>
          <w:rStyle w:val="CommentReference"/>
        </w:rPr>
        <w:annotationRef/>
      </w:r>
      <w:r>
        <w:t xml:space="preserve">I don’t think we need this, the user can fill this in the actual application service </w:t>
      </w:r>
    </w:p>
  </w:comment>
  <w:comment w:id="22" w:author="Claes Lundin" w:date="2025-07-14T16:49:00Z" w:initials="CL">
    <w:p w14:paraId="3BC67276" w14:textId="77777777" w:rsidR="0026288A" w:rsidRDefault="0026288A" w:rsidP="0026288A">
      <w:pPr>
        <w:pStyle w:val="CommentText"/>
      </w:pPr>
      <w:r>
        <w:rPr>
          <w:rStyle w:val="CommentReference"/>
        </w:rPr>
        <w:annotationRef/>
      </w:r>
      <w:r>
        <w:t xml:space="preserve">Displays the various documents uploaded by the user in the portal. Instead of simply listing them, I suggest we provide clear instructions on which forms are mandatory and offer downloadable templates for each required document.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4E0D6" w15:done="0"/>
  <w15:commentEx w15:paraId="2751E866" w15:done="0"/>
  <w15:commentEx w15:paraId="38B30A19" w15:done="0"/>
  <w15:commentEx w15:paraId="37DDDCB9" w15:done="0"/>
  <w15:commentEx w15:paraId="72220A5C" w15:done="0"/>
  <w15:commentEx w15:paraId="30C3AFCA" w15:done="0"/>
  <w15:commentEx w15:paraId="51F4B541" w15:done="0"/>
  <w15:commentEx w15:paraId="1DA03D7B" w15:done="0"/>
  <w15:commentEx w15:paraId="5BEAE735" w15:done="0"/>
  <w15:commentEx w15:paraId="56839AC7" w15:done="0"/>
  <w15:commentEx w15:paraId="5C8DD65A" w15:done="0"/>
  <w15:commentEx w15:paraId="0BC3A041" w15:done="0"/>
  <w15:commentEx w15:paraId="07214FE9" w15:done="0"/>
  <w15:commentEx w15:paraId="026F26F1" w15:done="0"/>
  <w15:commentEx w15:paraId="56714D52" w15:done="0"/>
  <w15:commentEx w15:paraId="0510B76D" w15:done="0"/>
  <w15:commentEx w15:paraId="452A3B19" w15:done="0"/>
  <w15:commentEx w15:paraId="534407E5" w15:done="0"/>
  <w15:commentEx w15:paraId="609A1590" w15:done="0"/>
  <w15:commentEx w15:paraId="100ABA56" w15:done="0"/>
  <w15:commentEx w15:paraId="656DC8C9" w15:done="0"/>
  <w15:commentEx w15:paraId="2D87FDE4" w15:done="0"/>
  <w15:commentEx w15:paraId="3BC672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3EFC8F" w16cex:dateUtc="2025-07-14T17:38:00Z"/>
  <w16cex:commentExtensible w16cex:durableId="3ED0F8B0" w16cex:dateUtc="2025-07-14T17:38:00Z"/>
  <w16cex:commentExtensible w16cex:durableId="3B1244F6" w16cex:dateUtc="2025-07-14T17:39:00Z"/>
  <w16cex:commentExtensible w16cex:durableId="324A7727" w16cex:dateUtc="2025-07-14T14:58:00Z"/>
  <w16cex:commentExtensible w16cex:durableId="05CEFF16" w16cex:dateUtc="2025-07-14T14:57:00Z"/>
  <w16cex:commentExtensible w16cex:durableId="73ED66BF" w16cex:dateUtc="2025-07-14T17:39:00Z"/>
  <w16cex:commentExtensible w16cex:durableId="48C12FF9" w16cex:dateUtc="2025-07-14T15:07:00Z"/>
  <w16cex:commentExtensible w16cex:durableId="0D4CE8D0" w16cex:dateUtc="2025-07-14T15:19:00Z"/>
  <w16cex:commentExtensible w16cex:durableId="34556133" w16cex:dateUtc="2025-07-14T15:21:00Z"/>
  <w16cex:commentExtensible w16cex:durableId="2F6A2A87" w16cex:dateUtc="2025-07-14T15:21:00Z"/>
  <w16cex:commentExtensible w16cex:durableId="3857F38F" w16cex:dateUtc="2025-07-14T15:23:00Z"/>
  <w16cex:commentExtensible w16cex:durableId="14B2A45E" w16cex:dateUtc="2025-07-14T15:27:00Z"/>
  <w16cex:commentExtensible w16cex:durableId="3188991A" w16cex:dateUtc="2025-07-14T15:28:00Z"/>
  <w16cex:commentExtensible w16cex:durableId="1D1738EC" w16cex:dateUtc="2025-07-14T15:28:00Z"/>
  <w16cex:commentExtensible w16cex:durableId="172A14A1" w16cex:dateUtc="2025-07-14T15:28:00Z"/>
  <w16cex:commentExtensible w16cex:durableId="71A61A00" w16cex:dateUtc="2025-07-14T17:41:00Z"/>
  <w16cex:commentExtensible w16cex:durableId="646C043C" w16cex:dateUtc="2025-07-14T15:32:00Z"/>
  <w16cex:commentExtensible w16cex:durableId="215F9397" w16cex:dateUtc="2025-07-14T15:32:00Z"/>
  <w16cex:commentExtensible w16cex:durableId="06937C65" w16cex:dateUtc="2025-07-14T15:33:00Z"/>
  <w16cex:commentExtensible w16cex:durableId="0A7B49C2" w16cex:dateUtc="2025-07-14T15:42:00Z"/>
  <w16cex:commentExtensible w16cex:durableId="65014F71" w16cex:dateUtc="2025-07-14T15:46:00Z"/>
  <w16cex:commentExtensible w16cex:durableId="4CDD1B8B" w16cex:dateUtc="2025-07-14T15:47:00Z"/>
  <w16cex:commentExtensible w16cex:durableId="3FFC8A32" w16cex:dateUtc="2025-07-14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4E0D6" w16cid:durableId="493EFC8F"/>
  <w16cid:commentId w16cid:paraId="2751E866" w16cid:durableId="3ED0F8B0"/>
  <w16cid:commentId w16cid:paraId="38B30A19" w16cid:durableId="3B1244F6"/>
  <w16cid:commentId w16cid:paraId="37DDDCB9" w16cid:durableId="324A7727"/>
  <w16cid:commentId w16cid:paraId="72220A5C" w16cid:durableId="05CEFF16"/>
  <w16cid:commentId w16cid:paraId="30C3AFCA" w16cid:durableId="73ED66BF"/>
  <w16cid:commentId w16cid:paraId="51F4B541" w16cid:durableId="48C12FF9"/>
  <w16cid:commentId w16cid:paraId="1DA03D7B" w16cid:durableId="0D4CE8D0"/>
  <w16cid:commentId w16cid:paraId="5BEAE735" w16cid:durableId="34556133"/>
  <w16cid:commentId w16cid:paraId="56839AC7" w16cid:durableId="2F6A2A87"/>
  <w16cid:commentId w16cid:paraId="5C8DD65A" w16cid:durableId="3857F38F"/>
  <w16cid:commentId w16cid:paraId="0BC3A041" w16cid:durableId="14B2A45E"/>
  <w16cid:commentId w16cid:paraId="07214FE9" w16cid:durableId="3188991A"/>
  <w16cid:commentId w16cid:paraId="026F26F1" w16cid:durableId="1D1738EC"/>
  <w16cid:commentId w16cid:paraId="56714D52" w16cid:durableId="172A14A1"/>
  <w16cid:commentId w16cid:paraId="0510B76D" w16cid:durableId="71A61A00"/>
  <w16cid:commentId w16cid:paraId="452A3B19" w16cid:durableId="646C043C"/>
  <w16cid:commentId w16cid:paraId="534407E5" w16cid:durableId="215F9397"/>
  <w16cid:commentId w16cid:paraId="609A1590" w16cid:durableId="06937C65"/>
  <w16cid:commentId w16cid:paraId="100ABA56" w16cid:durableId="0A7B49C2"/>
  <w16cid:commentId w16cid:paraId="656DC8C9" w16cid:durableId="65014F71"/>
  <w16cid:commentId w16cid:paraId="2D87FDE4" w16cid:durableId="4CDD1B8B"/>
  <w16cid:commentId w16cid:paraId="3BC67276" w16cid:durableId="3FFC8A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2BB"/>
    <w:multiLevelType w:val="multilevel"/>
    <w:tmpl w:val="D5F6F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261946"/>
    <w:multiLevelType w:val="multilevel"/>
    <w:tmpl w:val="A8F2C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DB0C8D"/>
    <w:multiLevelType w:val="multilevel"/>
    <w:tmpl w:val="C9EAA8E6"/>
    <w:lvl w:ilvl="0">
      <w:start w:val="1"/>
      <w:numFmt w:val="decimal"/>
      <w:pStyle w:val="Rubrik1numrerad"/>
      <w:lvlText w:val="%1"/>
      <w:lvlJc w:val="left"/>
      <w:pPr>
        <w:tabs>
          <w:tab w:val="num" w:pos="862"/>
        </w:tabs>
        <w:ind w:left="851" w:hanging="851"/>
      </w:pPr>
      <w:rPr>
        <w:rFonts w:hint="default"/>
      </w:rPr>
    </w:lvl>
    <w:lvl w:ilvl="1">
      <w:start w:val="1"/>
      <w:numFmt w:val="decimal"/>
      <w:pStyle w:val="Rubrik2numrerad"/>
      <w:lvlText w:val="%1.%2"/>
      <w:lvlJc w:val="left"/>
      <w:pPr>
        <w:tabs>
          <w:tab w:val="num" w:pos="862"/>
        </w:tabs>
        <w:ind w:left="862" w:hanging="862"/>
      </w:pPr>
      <w:rPr>
        <w:rFonts w:hint="default"/>
      </w:rPr>
    </w:lvl>
    <w:lvl w:ilvl="2">
      <w:start w:val="1"/>
      <w:numFmt w:val="decimal"/>
      <w:pStyle w:val="Rubrik3numrerad"/>
      <w:lvlText w:val="%1.%2.%3"/>
      <w:lvlJc w:val="left"/>
      <w:pPr>
        <w:tabs>
          <w:tab w:val="num" w:pos="862"/>
        </w:tabs>
        <w:ind w:left="862" w:hanging="862"/>
      </w:pPr>
      <w:rPr>
        <w:rFonts w:hint="default"/>
      </w:rPr>
    </w:lvl>
    <w:lvl w:ilvl="3">
      <w:start w:val="1"/>
      <w:numFmt w:val="decimal"/>
      <w:lvlText w:val="%1.%2.%3.%4"/>
      <w:lvlJc w:val="left"/>
      <w:pPr>
        <w:tabs>
          <w:tab w:val="num" w:pos="864"/>
        </w:tabs>
        <w:ind w:left="862" w:hanging="86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BD43D49"/>
    <w:multiLevelType w:val="multilevel"/>
    <w:tmpl w:val="C8225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B8365B"/>
    <w:multiLevelType w:val="multilevel"/>
    <w:tmpl w:val="EEBE7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589617E"/>
    <w:multiLevelType w:val="multilevel"/>
    <w:tmpl w:val="CAE43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3316637">
    <w:abstractNumId w:val="2"/>
  </w:num>
  <w:num w:numId="2" w16cid:durableId="1637563853">
    <w:abstractNumId w:val="2"/>
  </w:num>
  <w:num w:numId="3" w16cid:durableId="907231544">
    <w:abstractNumId w:val="2"/>
  </w:num>
  <w:num w:numId="4" w16cid:durableId="1010639247">
    <w:abstractNumId w:val="4"/>
  </w:num>
  <w:num w:numId="5" w16cid:durableId="990334603">
    <w:abstractNumId w:val="0"/>
  </w:num>
  <w:num w:numId="6" w16cid:durableId="1085107109">
    <w:abstractNumId w:val="5"/>
  </w:num>
  <w:num w:numId="7" w16cid:durableId="1376268552">
    <w:abstractNumId w:val="1"/>
  </w:num>
  <w:num w:numId="8" w16cid:durableId="4764121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es Lundin">
    <w15:presenceInfo w15:providerId="AD" w15:userId="S::claes.lundin@samlas.se::c6144ab1-90ac-4a80-a3aa-987edce0a2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27"/>
    <w:rsid w:val="00041402"/>
    <w:rsid w:val="00082187"/>
    <w:rsid w:val="00092793"/>
    <w:rsid w:val="00095031"/>
    <w:rsid w:val="000977CC"/>
    <w:rsid w:val="000B3D91"/>
    <w:rsid w:val="000E370B"/>
    <w:rsid w:val="000F0F55"/>
    <w:rsid w:val="000F4111"/>
    <w:rsid w:val="000F49B8"/>
    <w:rsid w:val="001154F4"/>
    <w:rsid w:val="00121BD7"/>
    <w:rsid w:val="0014402C"/>
    <w:rsid w:val="00144E53"/>
    <w:rsid w:val="0017012C"/>
    <w:rsid w:val="001F7061"/>
    <w:rsid w:val="00217A25"/>
    <w:rsid w:val="002266D7"/>
    <w:rsid w:val="002271B4"/>
    <w:rsid w:val="00252784"/>
    <w:rsid w:val="00255A4C"/>
    <w:rsid w:val="0026288A"/>
    <w:rsid w:val="002A7410"/>
    <w:rsid w:val="002D317E"/>
    <w:rsid w:val="002F0C57"/>
    <w:rsid w:val="002F7797"/>
    <w:rsid w:val="0030073D"/>
    <w:rsid w:val="00305CB1"/>
    <w:rsid w:val="003144B6"/>
    <w:rsid w:val="00315884"/>
    <w:rsid w:val="00332F04"/>
    <w:rsid w:val="003708DB"/>
    <w:rsid w:val="003810B1"/>
    <w:rsid w:val="003A0E25"/>
    <w:rsid w:val="003A2CB8"/>
    <w:rsid w:val="003A3B52"/>
    <w:rsid w:val="003D3961"/>
    <w:rsid w:val="004039A2"/>
    <w:rsid w:val="004046E1"/>
    <w:rsid w:val="0042140C"/>
    <w:rsid w:val="0044131A"/>
    <w:rsid w:val="00446CDE"/>
    <w:rsid w:val="004502E2"/>
    <w:rsid w:val="00493AE2"/>
    <w:rsid w:val="004F7F68"/>
    <w:rsid w:val="005069C1"/>
    <w:rsid w:val="005576DE"/>
    <w:rsid w:val="00577D5C"/>
    <w:rsid w:val="00581901"/>
    <w:rsid w:val="00596D3D"/>
    <w:rsid w:val="005C7FC7"/>
    <w:rsid w:val="005E52EF"/>
    <w:rsid w:val="00621FB6"/>
    <w:rsid w:val="0062462E"/>
    <w:rsid w:val="0063467B"/>
    <w:rsid w:val="006504BB"/>
    <w:rsid w:val="00652888"/>
    <w:rsid w:val="00675F92"/>
    <w:rsid w:val="00677175"/>
    <w:rsid w:val="00696AF1"/>
    <w:rsid w:val="006A7290"/>
    <w:rsid w:val="006C535F"/>
    <w:rsid w:val="006D3F73"/>
    <w:rsid w:val="006E5B98"/>
    <w:rsid w:val="006F480A"/>
    <w:rsid w:val="006F508B"/>
    <w:rsid w:val="00704A04"/>
    <w:rsid w:val="0071585F"/>
    <w:rsid w:val="007331CF"/>
    <w:rsid w:val="007429F5"/>
    <w:rsid w:val="00746DC7"/>
    <w:rsid w:val="00747A24"/>
    <w:rsid w:val="00771613"/>
    <w:rsid w:val="007870AB"/>
    <w:rsid w:val="007B2A50"/>
    <w:rsid w:val="007D23EA"/>
    <w:rsid w:val="0081532A"/>
    <w:rsid w:val="008224E2"/>
    <w:rsid w:val="0089203C"/>
    <w:rsid w:val="008A37DD"/>
    <w:rsid w:val="008A5596"/>
    <w:rsid w:val="008B2A78"/>
    <w:rsid w:val="008C66BF"/>
    <w:rsid w:val="009251BA"/>
    <w:rsid w:val="009429D5"/>
    <w:rsid w:val="009458F5"/>
    <w:rsid w:val="0097178E"/>
    <w:rsid w:val="00974B85"/>
    <w:rsid w:val="00980F90"/>
    <w:rsid w:val="009A7FC9"/>
    <w:rsid w:val="009E40E4"/>
    <w:rsid w:val="009F7DAC"/>
    <w:rsid w:val="00A015CA"/>
    <w:rsid w:val="00A06165"/>
    <w:rsid w:val="00A11251"/>
    <w:rsid w:val="00A44796"/>
    <w:rsid w:val="00A47D5E"/>
    <w:rsid w:val="00A85022"/>
    <w:rsid w:val="00AC6261"/>
    <w:rsid w:val="00B027B8"/>
    <w:rsid w:val="00B66322"/>
    <w:rsid w:val="00B81FFA"/>
    <w:rsid w:val="00B87FCD"/>
    <w:rsid w:val="00B93327"/>
    <w:rsid w:val="00B9423B"/>
    <w:rsid w:val="00B9618D"/>
    <w:rsid w:val="00BA09CA"/>
    <w:rsid w:val="00BA15E7"/>
    <w:rsid w:val="00BB7A36"/>
    <w:rsid w:val="00BC2701"/>
    <w:rsid w:val="00BC5A0D"/>
    <w:rsid w:val="00BE2B11"/>
    <w:rsid w:val="00C2334F"/>
    <w:rsid w:val="00C26A23"/>
    <w:rsid w:val="00C36CCC"/>
    <w:rsid w:val="00C652A4"/>
    <w:rsid w:val="00CC1AD9"/>
    <w:rsid w:val="00D04032"/>
    <w:rsid w:val="00D11C6A"/>
    <w:rsid w:val="00D11D79"/>
    <w:rsid w:val="00D30005"/>
    <w:rsid w:val="00D32EB2"/>
    <w:rsid w:val="00D36D86"/>
    <w:rsid w:val="00D42DC1"/>
    <w:rsid w:val="00D5505B"/>
    <w:rsid w:val="00D60E89"/>
    <w:rsid w:val="00D91A4E"/>
    <w:rsid w:val="00DB080E"/>
    <w:rsid w:val="00DB44C6"/>
    <w:rsid w:val="00DC363B"/>
    <w:rsid w:val="00E072A9"/>
    <w:rsid w:val="00E1412D"/>
    <w:rsid w:val="00E213BC"/>
    <w:rsid w:val="00E67104"/>
    <w:rsid w:val="00E67CF3"/>
    <w:rsid w:val="00E7549D"/>
    <w:rsid w:val="00E77151"/>
    <w:rsid w:val="00E85BC0"/>
    <w:rsid w:val="00EC4429"/>
    <w:rsid w:val="00EE2E2D"/>
    <w:rsid w:val="00EF680B"/>
    <w:rsid w:val="00EF737E"/>
    <w:rsid w:val="00F0111C"/>
    <w:rsid w:val="00F11D77"/>
    <w:rsid w:val="00F12F3C"/>
    <w:rsid w:val="00F230A6"/>
    <w:rsid w:val="00F51A66"/>
    <w:rsid w:val="00FA7402"/>
    <w:rsid w:val="00FB4F6A"/>
    <w:rsid w:val="00FB79E2"/>
    <w:rsid w:val="00FE1117"/>
    <w:rsid w:val="00FE22D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EAFA"/>
  <w15:docId w15:val="{0B1B18E8-9B9F-491C-AAAD-AC54F79C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uiPriority="61"/>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unhideWhenUsed="1"/>
    <w:lsdException w:name="Book Title" w:semiHidden="1" w:unhideWhenUsed="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327"/>
    <w:pPr>
      <w:spacing w:after="0" w:line="240" w:lineRule="auto"/>
    </w:pPr>
    <w:rPr>
      <w:rFonts w:ascii="Georgia" w:eastAsia="Times New Roman" w:hAnsi="Georgia" w:cs="Times New Roman"/>
      <w:sz w:val="20"/>
      <w:szCs w:val="20"/>
      <w:lang w:val="sv-SE" w:eastAsia="sv-SE"/>
    </w:rPr>
  </w:style>
  <w:style w:type="paragraph" w:styleId="Heading1">
    <w:name w:val="heading 1"/>
    <w:basedOn w:val="Normal"/>
    <w:next w:val="Normal"/>
    <w:link w:val="Heading1Char"/>
    <w:qFormat/>
    <w:rsid w:val="00B93327"/>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93327"/>
    <w:pPr>
      <w:keepNext/>
      <w:spacing w:before="240" w:after="60"/>
      <w:outlineLvl w:val="1"/>
    </w:pPr>
    <w:rPr>
      <w:rFonts w:ascii="Arial" w:hAnsi="Arial" w:cs="Arial"/>
      <w:b/>
      <w:bCs/>
      <w:iCs/>
      <w:sz w:val="24"/>
      <w:szCs w:val="28"/>
    </w:rPr>
  </w:style>
  <w:style w:type="paragraph" w:styleId="Heading3">
    <w:name w:val="heading 3"/>
    <w:basedOn w:val="Normal"/>
    <w:next w:val="Normal"/>
    <w:link w:val="Heading3Char"/>
    <w:qFormat/>
    <w:rsid w:val="00B93327"/>
    <w:pPr>
      <w:keepNext/>
      <w:spacing w:before="240" w:after="60"/>
      <w:outlineLvl w:val="2"/>
    </w:pPr>
    <w:rPr>
      <w:rFonts w:ascii="Arial" w:hAnsi="Arial" w:cs="Arial"/>
      <w:b/>
      <w:bCs/>
      <w:szCs w:val="26"/>
    </w:rPr>
  </w:style>
  <w:style w:type="paragraph" w:styleId="Heading4">
    <w:name w:val="heading 4"/>
    <w:basedOn w:val="Heading3"/>
    <w:next w:val="Normal"/>
    <w:link w:val="Heading4Char"/>
    <w:qFormat/>
    <w:rsid w:val="00B93327"/>
    <w:pPr>
      <w:outlineLvl w:val="3"/>
    </w:pPr>
    <w:rPr>
      <w:bCs w:val="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93327"/>
    <w:pPr>
      <w:tabs>
        <w:tab w:val="center" w:pos="4536"/>
        <w:tab w:val="right" w:pos="9072"/>
      </w:tabs>
    </w:pPr>
  </w:style>
  <w:style w:type="character" w:customStyle="1" w:styleId="HeaderChar">
    <w:name w:val="Header Char"/>
    <w:basedOn w:val="DefaultParagraphFont"/>
    <w:link w:val="Header"/>
    <w:rsid w:val="00841CD9"/>
    <w:rPr>
      <w:rFonts w:ascii="Georgia" w:eastAsia="Times New Roman" w:hAnsi="Georgia" w:cs="Times New Roman"/>
      <w:sz w:val="20"/>
      <w:szCs w:val="20"/>
      <w:lang w:val="sv-SE" w:eastAsia="sv-SE"/>
    </w:rPr>
  </w:style>
  <w:style w:type="character" w:customStyle="1" w:styleId="Heading1Char">
    <w:name w:val="Heading 1 Char"/>
    <w:basedOn w:val="DefaultParagraphFont"/>
    <w:link w:val="Heading1"/>
    <w:rsid w:val="00841CD9"/>
    <w:rPr>
      <w:rFonts w:ascii="Arial" w:eastAsia="Times New Roman" w:hAnsi="Arial" w:cs="Arial"/>
      <w:b/>
      <w:bCs/>
      <w:kern w:val="32"/>
      <w:sz w:val="28"/>
      <w:szCs w:val="32"/>
      <w:lang w:val="sv-SE" w:eastAsia="sv-SE"/>
    </w:rPr>
  </w:style>
  <w:style w:type="character" w:customStyle="1" w:styleId="Heading2Char">
    <w:name w:val="Heading 2 Char"/>
    <w:basedOn w:val="DefaultParagraphFont"/>
    <w:link w:val="Heading2"/>
    <w:rsid w:val="00841CD9"/>
    <w:rPr>
      <w:rFonts w:ascii="Arial" w:eastAsia="Times New Roman" w:hAnsi="Arial" w:cs="Arial"/>
      <w:b/>
      <w:bCs/>
      <w:iCs/>
      <w:sz w:val="24"/>
      <w:szCs w:val="28"/>
      <w:lang w:val="sv-SE" w:eastAsia="sv-SE"/>
    </w:rPr>
  </w:style>
  <w:style w:type="character" w:customStyle="1" w:styleId="Heading3Char">
    <w:name w:val="Heading 3 Char"/>
    <w:basedOn w:val="DefaultParagraphFont"/>
    <w:link w:val="Heading3"/>
    <w:rsid w:val="00841CD9"/>
    <w:rPr>
      <w:rFonts w:ascii="Arial" w:eastAsia="Times New Roman" w:hAnsi="Arial" w:cs="Arial"/>
      <w:b/>
      <w:bCs/>
      <w:sz w:val="20"/>
      <w:szCs w:val="26"/>
      <w:lang w:val="sv-SE" w:eastAsia="sv-SE"/>
    </w:rPr>
  </w:style>
  <w:style w:type="character" w:customStyle="1" w:styleId="Heading4Char">
    <w:name w:val="Heading 4 Char"/>
    <w:basedOn w:val="DefaultParagraphFont"/>
    <w:link w:val="Heading4"/>
    <w:rsid w:val="00841CD9"/>
    <w:rPr>
      <w:rFonts w:ascii="Arial" w:eastAsia="Times New Roman" w:hAnsi="Arial" w:cs="Arial"/>
      <w:b/>
      <w:sz w:val="24"/>
      <w:szCs w:val="28"/>
      <w:lang w:val="sv-SE" w:eastAsia="sv-SE"/>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sid w:val="00B93327"/>
    <w:rPr>
      <w:color w:val="0000FF" w:themeColor="hyperlink"/>
      <w:u w:val="single"/>
    </w:rPr>
  </w:style>
  <w:style w:type="table" w:styleId="TableGrid">
    <w:name w:val="Table Grid"/>
    <w:basedOn w:val="TableNormal"/>
    <w:rsid w:val="00B93327"/>
    <w:pPr>
      <w:spacing w:after="0" w:line="240" w:lineRule="auto"/>
      <w:jc w:val="both"/>
    </w:pPr>
    <w:rPr>
      <w:rFonts w:ascii="Times New Roman" w:eastAsia="Times New Roman" w:hAnsi="Times New Roman" w:cs="Times New Roman"/>
      <w:sz w:val="20"/>
      <w:szCs w:val="20"/>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B93327"/>
    <w:rPr>
      <w:rFonts w:ascii="Tahoma" w:hAnsi="Tahoma" w:cs="Tahoma"/>
      <w:sz w:val="16"/>
      <w:szCs w:val="16"/>
    </w:rPr>
  </w:style>
  <w:style w:type="character" w:customStyle="1" w:styleId="BalloonTextChar">
    <w:name w:val="Balloon Text Char"/>
    <w:basedOn w:val="DefaultParagraphFont"/>
    <w:link w:val="BalloonText"/>
    <w:semiHidden/>
    <w:rsid w:val="00B93327"/>
    <w:rPr>
      <w:rFonts w:ascii="Tahoma" w:eastAsia="Times New Roman" w:hAnsi="Tahoma" w:cs="Tahoma"/>
      <w:sz w:val="16"/>
      <w:szCs w:val="16"/>
      <w:lang w:val="sv-SE" w:eastAsia="sv-SE"/>
    </w:rPr>
  </w:style>
  <w:style w:type="paragraph" w:styleId="TOC1">
    <w:name w:val="toc 1"/>
    <w:basedOn w:val="Normal"/>
    <w:next w:val="Normal"/>
    <w:autoRedefine/>
    <w:uiPriority w:val="39"/>
    <w:rsid w:val="00B93327"/>
    <w:pPr>
      <w:spacing w:after="100"/>
    </w:pPr>
  </w:style>
  <w:style w:type="paragraph" w:styleId="TOC2">
    <w:name w:val="toc 2"/>
    <w:basedOn w:val="Normal"/>
    <w:next w:val="Normal"/>
    <w:autoRedefine/>
    <w:uiPriority w:val="39"/>
    <w:rsid w:val="00B93327"/>
    <w:pPr>
      <w:spacing w:after="100"/>
      <w:ind w:left="200"/>
    </w:pPr>
  </w:style>
  <w:style w:type="paragraph" w:styleId="TOCHeading">
    <w:name w:val="TOC Heading"/>
    <w:basedOn w:val="Heading1"/>
    <w:next w:val="Normal"/>
    <w:uiPriority w:val="39"/>
    <w:semiHidden/>
    <w:unhideWhenUsed/>
    <w:qFormat/>
    <w:rsid w:val="00B93327"/>
    <w:pPr>
      <w:keepLines/>
      <w:spacing w:before="480" w:after="0" w:line="276" w:lineRule="auto"/>
      <w:outlineLvl w:val="9"/>
    </w:pPr>
    <w:rPr>
      <w:rFonts w:asciiTheme="majorHAnsi" w:eastAsiaTheme="majorEastAsia" w:hAnsiTheme="majorHAnsi" w:cstheme="majorBidi"/>
      <w:color w:val="365F91" w:themeColor="accent1" w:themeShade="BF"/>
      <w:kern w:val="0"/>
      <w:szCs w:val="28"/>
    </w:rPr>
  </w:style>
  <w:style w:type="paragraph" w:customStyle="1" w:styleId="Ledtext">
    <w:name w:val="Ledtext"/>
    <w:basedOn w:val="Normal"/>
    <w:qFormat/>
    <w:rsid w:val="00B93327"/>
    <w:rPr>
      <w:rFonts w:ascii="Arial" w:hAnsi="Arial" w:cs="Arial"/>
      <w:b/>
      <w:sz w:val="16"/>
      <w:szCs w:val="16"/>
    </w:rPr>
  </w:style>
  <w:style w:type="paragraph" w:customStyle="1" w:styleId="Ledtext2">
    <w:name w:val="Ledtext 2"/>
    <w:basedOn w:val="Ledtext"/>
    <w:qFormat/>
    <w:rsid w:val="00B93327"/>
    <w:rPr>
      <w:b w:val="0"/>
    </w:rPr>
  </w:style>
  <w:style w:type="paragraph" w:styleId="ListParagraph">
    <w:name w:val="List Paragraph"/>
    <w:basedOn w:val="Normal"/>
    <w:uiPriority w:val="34"/>
    <w:rsid w:val="00B93327"/>
    <w:pPr>
      <w:ind w:left="720"/>
      <w:contextualSpacing/>
    </w:pPr>
  </w:style>
  <w:style w:type="table" w:styleId="LightList-Accent3">
    <w:name w:val="Light List Accent 3"/>
    <w:basedOn w:val="TableNormal"/>
    <w:uiPriority w:val="61"/>
    <w:rsid w:val="00B93327"/>
    <w:pPr>
      <w:spacing w:after="0" w:line="240" w:lineRule="auto"/>
    </w:pPr>
    <w:rPr>
      <w:rFonts w:eastAsiaTheme="minorEastAsia"/>
      <w:lang w:val="sv-SE" w:eastAsia="sv-S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Rubrik1numrerad">
    <w:name w:val="Rubrik 1 numrerad"/>
    <w:basedOn w:val="Heading1"/>
    <w:next w:val="Normal"/>
    <w:qFormat/>
    <w:rsid w:val="00B93327"/>
    <w:pPr>
      <w:numPr>
        <w:numId w:val="3"/>
      </w:numPr>
    </w:pPr>
  </w:style>
  <w:style w:type="paragraph" w:customStyle="1" w:styleId="Rubrik2numrerad">
    <w:name w:val="Rubrik 2 numrerad"/>
    <w:basedOn w:val="Heading2"/>
    <w:next w:val="Normal"/>
    <w:qFormat/>
    <w:rsid w:val="00B93327"/>
    <w:pPr>
      <w:numPr>
        <w:ilvl w:val="1"/>
        <w:numId w:val="3"/>
      </w:numPr>
      <w:tabs>
        <w:tab w:val="left" w:pos="4820"/>
      </w:tabs>
      <w:spacing w:before="0" w:after="0"/>
    </w:pPr>
    <w:rPr>
      <w:rFonts w:cs="Times New Roman"/>
      <w:bCs w:val="0"/>
      <w:iCs w:val="0"/>
      <w:szCs w:val="20"/>
    </w:rPr>
  </w:style>
  <w:style w:type="paragraph" w:customStyle="1" w:styleId="Rubrik3numrerad">
    <w:name w:val="Rubrik 3 numrerad"/>
    <w:basedOn w:val="Heading3"/>
    <w:next w:val="Normal"/>
    <w:qFormat/>
    <w:rsid w:val="00B93327"/>
    <w:pPr>
      <w:numPr>
        <w:ilvl w:val="2"/>
        <w:numId w:val="3"/>
      </w:numPr>
      <w:spacing w:after="0"/>
    </w:pPr>
    <w:rPr>
      <w:rFonts w:cs="Times New Roman"/>
      <w:bCs w:val="0"/>
      <w:szCs w:val="20"/>
    </w:rPr>
  </w:style>
  <w:style w:type="paragraph" w:styleId="Footer">
    <w:name w:val="footer"/>
    <w:basedOn w:val="Normal"/>
    <w:link w:val="FooterChar"/>
    <w:semiHidden/>
    <w:rsid w:val="00B93327"/>
    <w:pPr>
      <w:tabs>
        <w:tab w:val="center" w:pos="4536"/>
        <w:tab w:val="right" w:pos="9072"/>
      </w:tabs>
    </w:pPr>
  </w:style>
  <w:style w:type="character" w:customStyle="1" w:styleId="FooterChar">
    <w:name w:val="Footer Char"/>
    <w:basedOn w:val="DefaultParagraphFont"/>
    <w:link w:val="Footer"/>
    <w:semiHidden/>
    <w:rsid w:val="00B93327"/>
    <w:rPr>
      <w:rFonts w:ascii="Georgia" w:eastAsia="Times New Roman" w:hAnsi="Georgia" w:cs="Times New Roman"/>
      <w:sz w:val="20"/>
      <w:szCs w:val="20"/>
      <w:lang w:val="sv-SE" w:eastAsia="sv-SE"/>
    </w:rPr>
  </w:style>
  <w:style w:type="character" w:styleId="PageNumber">
    <w:name w:val="page number"/>
    <w:basedOn w:val="DefaultParagraphFont"/>
    <w:semiHidden/>
    <w:rsid w:val="00B93327"/>
  </w:style>
  <w:style w:type="table" w:styleId="TableClassic4">
    <w:name w:val="Table Classic 4"/>
    <w:basedOn w:val="TableNormal"/>
    <w:rsid w:val="00B93327"/>
    <w:pPr>
      <w:spacing w:after="0" w:line="240" w:lineRule="auto"/>
    </w:pPr>
    <w:rPr>
      <w:rFonts w:ascii="Times New Roman" w:eastAsia="Times New Roman" w:hAnsi="Times New Roman" w:cs="Times New Roman"/>
      <w:sz w:val="20"/>
      <w:szCs w:val="20"/>
      <w:lang w:val="sv-SE" w:eastAsia="sv-S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Tabelltext">
    <w:name w:val="Tabelltext"/>
    <w:basedOn w:val="Normal"/>
    <w:semiHidden/>
    <w:rsid w:val="00B93327"/>
    <w:pPr>
      <w:autoSpaceDE w:val="0"/>
      <w:autoSpaceDN w:val="0"/>
      <w:spacing w:before="60" w:after="60"/>
    </w:pPr>
  </w:style>
  <w:style w:type="character" w:styleId="SubtleEmphasis">
    <w:name w:val="Subtle Emphasis"/>
    <w:basedOn w:val="DefaultParagraphFont"/>
    <w:uiPriority w:val="19"/>
    <w:qFormat/>
    <w:rsid w:val="00305CB1"/>
    <w:rPr>
      <w:i/>
      <w:iCs/>
      <w:color w:val="808080" w:themeColor="text1" w:themeTint="7F"/>
    </w:rPr>
  </w:style>
  <w:style w:type="character" w:styleId="CommentReference">
    <w:name w:val="annotation reference"/>
    <w:basedOn w:val="DefaultParagraphFont"/>
    <w:uiPriority w:val="99"/>
    <w:semiHidden/>
    <w:unhideWhenUsed/>
    <w:rsid w:val="001F7061"/>
    <w:rPr>
      <w:sz w:val="16"/>
      <w:szCs w:val="16"/>
    </w:rPr>
  </w:style>
  <w:style w:type="paragraph" w:styleId="CommentText">
    <w:name w:val="annotation text"/>
    <w:basedOn w:val="Normal"/>
    <w:link w:val="CommentTextChar"/>
    <w:uiPriority w:val="99"/>
    <w:unhideWhenUsed/>
    <w:rsid w:val="001F7061"/>
  </w:style>
  <w:style w:type="character" w:customStyle="1" w:styleId="CommentTextChar">
    <w:name w:val="Comment Text Char"/>
    <w:basedOn w:val="DefaultParagraphFont"/>
    <w:link w:val="CommentText"/>
    <w:uiPriority w:val="99"/>
    <w:rsid w:val="001F7061"/>
    <w:rPr>
      <w:rFonts w:ascii="Georgia" w:eastAsia="Times New Roman" w:hAnsi="Georgia" w:cs="Times New Roman"/>
      <w:sz w:val="20"/>
      <w:szCs w:val="20"/>
      <w:lang w:val="sv-SE" w:eastAsia="sv-SE"/>
    </w:rPr>
  </w:style>
  <w:style w:type="paragraph" w:styleId="CommentSubject">
    <w:name w:val="annotation subject"/>
    <w:basedOn w:val="CommentText"/>
    <w:next w:val="CommentText"/>
    <w:link w:val="CommentSubjectChar"/>
    <w:uiPriority w:val="99"/>
    <w:semiHidden/>
    <w:unhideWhenUsed/>
    <w:rsid w:val="001F7061"/>
    <w:rPr>
      <w:b/>
      <w:bCs/>
    </w:rPr>
  </w:style>
  <w:style w:type="character" w:customStyle="1" w:styleId="CommentSubjectChar">
    <w:name w:val="Comment Subject Char"/>
    <w:basedOn w:val="CommentTextChar"/>
    <w:link w:val="CommentSubject"/>
    <w:uiPriority w:val="99"/>
    <w:semiHidden/>
    <w:rsid w:val="001F7061"/>
    <w:rPr>
      <w:rFonts w:ascii="Georgia" w:eastAsia="Times New Roman" w:hAnsi="Georgia" w:cs="Times New Roman"/>
      <w:b/>
      <w:bCs/>
      <w:sz w:val="20"/>
      <w:szCs w:val="20"/>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illvaxtverket.se/vara-tjanster/guider-och-vagledningar/handbok-for-eu-projekt-2021-2027/planera/planera-ert-projekt/hallbarhetsanalys.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25</Pages>
  <Words>6729</Words>
  <Characters>35667</Characters>
  <Application>Microsoft Office Word</Application>
  <DocSecurity>0</DocSecurity>
  <Lines>297</Lines>
  <Paragraphs>84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Systemintegration NYPS2020</dc:creator>
  <cp:lastModifiedBy>Claes Lundin</cp:lastModifiedBy>
  <cp:revision>6</cp:revision>
  <dcterms:created xsi:type="dcterms:W3CDTF">2025-07-14T14:53:00Z</dcterms:created>
  <dcterms:modified xsi:type="dcterms:W3CDTF">2025-07-18T14:57:00Z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smartdocsys</vt:lpwstr>
  </property>
  <property fmtid="{D5CDD505-2E9C-101B-9397-08002B2CF9AE}" pid="3" name="Template">
    <vt:lpwstr>Ansokan om stod_sv</vt:lpwstr>
  </property>
  <property fmtid="{D5CDD505-2E9C-101B-9397-08002B2CF9AE}" pid="4" name="TemplateId">
    <vt:lpwstr>16379195B6004C7085F9552F1493753C</vt:lpwstr>
  </property>
  <property fmtid="{D5CDD505-2E9C-101B-9397-08002B2CF9AE}" pid="5" name="Typist">
    <vt:lpwstr>smartdocsys</vt:lpwstr>
  </property>
</Properties>
</file>